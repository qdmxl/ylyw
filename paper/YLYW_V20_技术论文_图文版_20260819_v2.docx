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05841">
      <w:pPr>
        <w:jc w:val="center"/>
      </w:pPr>
      <w:r>
        <w:rPr>
          <w:rFonts w:ascii="Times New Roman" w:hAnsi="Times New Roman" w:eastAsia="黑体"/>
          <w:b/>
          <w:sz w:val="36"/>
        </w:rPr>
        <w:t>基于易经六爻卦象的汉字易理具身智能体</w:t>
      </w:r>
    </w:p>
    <w:p w14:paraId="26FB6745">
      <w:pPr>
        <w:spacing w:before="120" w:after="80"/>
      </w:pPr>
      <w:r>
        <w:rPr>
          <w:rFonts w:ascii="Times New Roman" w:hAnsi="Times New Roman" w:eastAsia="黑体"/>
          <w:b/>
          <w:sz w:val="28"/>
        </w:rPr>
        <w:t>YLYW：An Embodied Agent with Chinese-Character I-Ching (Yijing) Reasoning on ALFWorld</w:t>
      </w:r>
    </w:p>
    <w:p w14:paraId="0B9774E5">
      <w:pPr>
        <w:spacing w:line="312" w:lineRule="auto"/>
        <w:rPr>
          <w:rFonts w:ascii="Times New Roman" w:hAnsi="Times New Roman" w:eastAsia="宋体"/>
          <w:b/>
          <w:sz w:val="24"/>
        </w:rPr>
      </w:pPr>
    </w:p>
    <w:p w14:paraId="640FA19D">
      <w:pPr>
        <w:spacing w:line="312" w:lineRule="auto"/>
      </w:pPr>
      <w:r>
        <w:rPr>
          <w:rFonts w:ascii="Times New Roman" w:hAnsi="Times New Roman" w:eastAsia="宋体"/>
          <w:b/>
          <w:sz w:val="24"/>
        </w:rPr>
        <w:t>摘要</w:t>
      </w:r>
      <w:r>
        <w:rPr>
          <w:rFonts w:hint="eastAsia" w:ascii="Times New Roman" w:hAnsi="Times New Roman" w:eastAsia="宋体"/>
          <w:b/>
          <w:sz w:val="24"/>
          <w:lang w:eastAsia="zh-CN"/>
        </w:rPr>
        <w:t>：</w:t>
      </w:r>
      <w:r>
        <w:rPr>
          <w:rFonts w:ascii="Times New Roman" w:hAnsi="Times New Roman" w:eastAsia="宋体"/>
          <w:b w:val="0"/>
          <w:sz w:val="24"/>
        </w:rPr>
        <w:t>具身智能体在自然语言指引下完成复杂家务任务，依赖对"情境—行动"的持续推理与决策。现有方法多采用符号状态机或端到端强化学习，前者缺乏语义可解释性，后者依赖大量交互样本。本文提出 YLYW（易理模糊模型），一种以《易经》六爻卦象为统一语义表征的具身决策框架，并将之应用于 ALFWorld 基准。YLYW 的核心思想是：以汉字为推理起点，通过</w:t>
      </w:r>
      <w:r>
        <w:rPr>
          <w:rFonts w:ascii="Times New Roman" w:hAnsi="Times New Roman" w:eastAsia="宋体"/>
          <w:b/>
          <w:sz w:val="24"/>
        </w:rPr>
        <w:t>部首拆解 → 八经卦隶属度 → 六爻编码 → 64 卦匹配</w:t>
      </w:r>
      <w:r>
        <w:rPr>
          <w:rFonts w:ascii="Times New Roman" w:hAnsi="Times New Roman" w:eastAsia="宋体"/>
          <w:b w:val="0"/>
          <w:sz w:val="24"/>
        </w:rPr>
        <w:t xml:space="preserve">的推理链路，把观测文本与候选动作统一映射到卦象语义空间，再结合实例级世界模型与安全约束完成动作选择。在 ALFWorld 的 274 局评测中，YLYW V20 在 valid_seen 与 valid_unseen 两个子集上均达到 </w:t>
      </w:r>
      <w:r>
        <w:rPr>
          <w:rFonts w:ascii="Times New Roman" w:hAnsi="Times New Roman" w:eastAsia="宋体"/>
          <w:b/>
          <w:sz w:val="24"/>
        </w:rPr>
        <w:t>98.5%</w:t>
      </w:r>
      <w:r>
        <w:rPr>
          <w:rFonts w:ascii="Times New Roman" w:hAnsi="Times New Roman" w:eastAsia="宋体"/>
          <w:b w:val="0"/>
          <w:sz w:val="24"/>
        </w:rPr>
        <w:t xml:space="preserve"> 的任务成功率，总平均 </w:t>
      </w:r>
      <w:r>
        <w:rPr>
          <w:rFonts w:ascii="Times New Roman" w:hAnsi="Times New Roman" w:eastAsia="宋体"/>
          <w:b/>
          <w:sz w:val="24"/>
        </w:rPr>
        <w:t>95.3%</w:t>
      </w:r>
      <w:r>
        <w:rPr>
          <w:rFonts w:ascii="Times New Roman" w:hAnsi="Times New Roman" w:eastAsia="宋体"/>
          <w:b w:val="0"/>
          <w:sz w:val="24"/>
        </w:rPr>
        <w:t>，同时相比上一代符号版本（V18）：核心代码量精简 37%、单局耗时降低约 13%、并具备显著的决策可解释性——每个动作都可追溯到所匹配的卦象与吉凶评分。本文系统阐述 YLYW 的架构、汉字易理推理引擎、知识库与学习机制、决策流程及实验结果，并讨论其局限与未来方向。</w:t>
      </w:r>
    </w:p>
    <w:p w14:paraId="0E19A3DC">
      <w:pPr>
        <w:spacing w:line="312" w:lineRule="auto"/>
      </w:pPr>
      <w:bookmarkStart w:id="0" w:name="_GoBack"/>
      <w:bookmarkEnd w:id="0"/>
      <w:r>
        <w:rPr>
          <w:rFonts w:ascii="Times New Roman" w:hAnsi="Times New Roman" w:eastAsia="宋体"/>
          <w:b/>
          <w:sz w:val="24"/>
        </w:rPr>
        <w:t>关键词</w:t>
      </w:r>
      <w:r>
        <w:rPr>
          <w:rFonts w:ascii="Times New Roman" w:hAnsi="Times New Roman" w:eastAsia="宋体"/>
          <w:b w:val="0"/>
          <w:sz w:val="24"/>
        </w:rPr>
        <w:t>：具身智能、易经/周易、六爻卦象推理、ALFWorld、可解释决策、汉字语义、世界模型</w:t>
      </w:r>
    </w:p>
    <w:p w14:paraId="14FF8228">
      <w:pPr>
        <w:spacing w:before="120" w:after="80"/>
      </w:pPr>
      <w:r>
        <w:rPr>
          <w:rFonts w:ascii="Times New Roman" w:hAnsi="Times New Roman" w:eastAsia="黑体"/>
          <w:b/>
          <w:sz w:val="28"/>
        </w:rPr>
        <w:t>1. 引言</w:t>
      </w:r>
    </w:p>
    <w:p w14:paraId="6009A593">
      <w:pPr>
        <w:spacing w:before="120" w:after="80"/>
      </w:pPr>
      <w:r>
        <w:rPr>
          <w:rFonts w:ascii="Times New Roman" w:hAnsi="Times New Roman" w:eastAsia="黑体"/>
          <w:b/>
          <w:sz w:val="24"/>
        </w:rPr>
        <w:t>1.1 背景与动机</w:t>
      </w:r>
    </w:p>
    <w:p w14:paraId="00DACF16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具身智能体（Embodied Agent）是人工智能的前沿方向，其目标是在物理或仿真环境中，通过感知、推理与执行完成人类指定的任务</w:t>
      </w: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sz w:val="24"/>
        </w:rPr>
        <w:t>。以 ALFWorld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为代表的文本—具身对齐基准，将 ALFRED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中具有真实视觉—指令对的家庭任务，翻译为纯文本的 TextWorld 交互环境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>，从而允许研究者在抽象空间研究高层策略，再迁移到具身执行。</w:t>
      </w:r>
    </w:p>
    <w:p w14:paraId="134D677F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当前主流的具身决策方法可粗分为两类：</w:t>
      </w:r>
    </w:p>
    <w:p w14:paraId="5E7E3AD5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符号状态机 / 规划方法</w:t>
      </w:r>
      <w:r>
        <w:rPr>
          <w:rFonts w:ascii="Times New Roman" w:hAnsi="Times New Roman" w:eastAsia="宋体"/>
          <w:b w:val="0"/>
          <w:sz w:val="24"/>
        </w:rPr>
        <w:t>（如经典 PDDL 规划、规则引擎）：工程上稳健、状态可追踪，但</w:t>
      </w:r>
      <w:r>
        <w:rPr>
          <w:rFonts w:ascii="Times New Roman" w:hAnsi="Times New Roman" w:eastAsia="宋体"/>
          <w:b/>
          <w:sz w:val="24"/>
        </w:rPr>
        <w:t>语义理解能力弱</w:t>
      </w:r>
      <w:r>
        <w:rPr>
          <w:rFonts w:ascii="Times New Roman" w:hAnsi="Times New Roman" w:eastAsia="宋体"/>
          <w:b w:val="0"/>
          <w:sz w:val="24"/>
        </w:rPr>
        <w:t>，依赖手工词表与先验，难以解释"为什么选这个动作"。</w:t>
      </w:r>
    </w:p>
    <w:p w14:paraId="16FAD73F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端到端学习 / 强化学习</w:t>
      </w:r>
      <w:r>
        <w:rPr>
          <w:rFonts w:ascii="Times New Roman" w:hAnsi="Times New Roman" w:eastAsia="宋体"/>
          <w:b w:val="0"/>
          <w:sz w:val="24"/>
        </w:rPr>
        <w:t>（如 DRQN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>、TextDagger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）：数据驱动、泛化潜力大，但</w:t>
      </w:r>
      <w:r>
        <w:rPr>
          <w:rFonts w:ascii="Times New Roman" w:hAnsi="Times New Roman" w:eastAsia="宋体"/>
          <w:b/>
          <w:sz w:val="24"/>
        </w:rPr>
        <w:t>样本效率低、可解释性差</w:t>
      </w:r>
      <w:r>
        <w:rPr>
          <w:rFonts w:ascii="Times New Roman" w:hAnsi="Times New Roman" w:eastAsia="宋体"/>
          <w:b w:val="0"/>
          <w:sz w:val="24"/>
        </w:rPr>
        <w:t>，且对训练集分布敏感。</w:t>
      </w:r>
    </w:p>
    <w:p w14:paraId="4942FE9C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本文提出的 YLYW 框架试图走第三条路线：</w:t>
      </w:r>
      <w:r>
        <w:rPr>
          <w:rFonts w:ascii="Times New Roman" w:hAnsi="Times New Roman" w:eastAsia="宋体"/>
          <w:b/>
          <w:sz w:val="24"/>
        </w:rPr>
        <w:t>以《易经》六爻卦象为统一语义表征的符号—易理混合架构</w:t>
      </w:r>
      <w:r>
        <w:rPr>
          <w:rFonts w:ascii="Times New Roman" w:hAnsi="Times New Roman" w:eastAsia="宋体"/>
          <w:b w:val="0"/>
          <w:sz w:val="24"/>
        </w:rPr>
        <w:t>。其核心假设是：机器人/智能体在决策时对"情境状态"与"候选行动"的评估，可以被统一编码为六维卦象向量，并在 64 卦规则库中找到最优匹配。这一设计既保留了符号方法的状态可追踪性与稳健性，又引入了类语义的深层表征，从而提升可解释性与泛化能力。</w:t>
      </w:r>
    </w:p>
    <w:p w14:paraId="73887139">
      <w:pPr>
        <w:spacing w:before="120" w:after="80"/>
      </w:pPr>
      <w:r>
        <w:rPr>
          <w:rFonts w:ascii="Times New Roman" w:hAnsi="Times New Roman" w:eastAsia="黑体"/>
          <w:b/>
          <w:sz w:val="24"/>
        </w:rPr>
        <w:t>1.2 主要贡献</w:t>
      </w:r>
    </w:p>
    <w:p w14:paraId="59512B54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本文的主要贡献包括：</w:t>
      </w:r>
    </w:p>
    <w:p w14:paraId="3610A880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汉字易理推理引擎</w:t>
      </w:r>
      <w:r>
        <w:rPr>
          <w:rFonts w:ascii="Times New Roman" w:hAnsi="Times New Roman" w:eastAsia="宋体"/>
          <w:b w:val="0"/>
          <w:sz w:val="24"/>
        </w:rPr>
        <w:t>：提出从汉字出发的六爻卦象推理链路（部首拆解 → 八经卦隶属度 → 六爻编码 → 64 卦匹配），使感知与动作选择具备可追溯的卦象语义。</w:t>
      </w:r>
    </w:p>
    <w:p w14:paraId="589B24DD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卦象知识库（GuaKnowledgeBase）</w:t>
      </w:r>
      <w:r>
        <w:rPr>
          <w:rFonts w:ascii="Times New Roman" w:hAnsi="Times New Roman" w:eastAsia="宋体"/>
          <w:b w:val="0"/>
          <w:sz w:val="24"/>
        </w:rPr>
        <w:t>：基于《说卦传》万物类象构建 156 条手工先验，并支持运行时滑动平均学习（累计 241 条），实现"字 → 卦"映射的语义根基。</w:t>
      </w:r>
    </w:p>
    <w:p w14:paraId="3A601DF3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实例级汉字世界模型（CnWorldModel）</w:t>
      </w:r>
      <w:r>
        <w:rPr>
          <w:rFonts w:ascii="Times New Roman" w:hAnsi="Times New Roman" w:eastAsia="宋体"/>
          <w:b w:val="0"/>
          <w:sz w:val="24"/>
        </w:rPr>
        <w:t>：以卦象实体形式精确追踪容器与物体的状态，结合 state_key 指纹判定"是否卡住"。</w:t>
      </w:r>
    </w:p>
    <w:p w14:paraId="20B48907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模块化架构与性能提升</w:t>
      </w:r>
      <w:r>
        <w:rPr>
          <w:rFonts w:ascii="Times New Roman" w:hAnsi="Times New Roman" w:eastAsia="宋体"/>
          <w:b w:val="0"/>
          <w:sz w:val="24"/>
        </w:rPr>
        <w:t>：相比上一代符号版本 V18，核心代码量精简 37%、单局耗时降低约 13%，且决策可解释性显著增强。</w:t>
      </w:r>
    </w:p>
    <w:p w14:paraId="49D58A49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全面的端到端实验</w:t>
      </w:r>
      <w:r>
        <w:rPr>
          <w:rFonts w:ascii="Times New Roman" w:hAnsi="Times New Roman" w:eastAsia="宋体"/>
          <w:b w:val="0"/>
          <w:sz w:val="24"/>
        </w:rPr>
        <w:t>：在 ALFWorld 274 局上验证，valid_seen / valid_unseen 均达 98.5%，总平均 95.3%。</w:t>
      </w:r>
    </w:p>
    <w:p w14:paraId="098F7E33"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 相关工作</w:t>
      </w:r>
    </w:p>
    <w:p w14:paraId="24C4A6C5"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2.1 文本—具身基准</w:t>
      </w:r>
    </w:p>
    <w:p w14:paraId="04DE4FAA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ALFWorld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（Shridhar et al., ICLR 2021）将 ALFRED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的视觉—指令任务对齐到 TextWorld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 xml:space="preserve"> 文本环境，提供 pick_and_place、pick_heat/cool/clean 等多种家务任务。它天然支持自然语言指令驱动的决策研究，本文即以其为标准评测环境。</w:t>
      </w:r>
    </w:p>
    <w:p w14:paraId="534724B2"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2.2 具身决策方法</w:t>
      </w:r>
    </w:p>
    <w:p w14:paraId="50CD6B14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模仿学习与强化学习</w:t>
      </w:r>
      <w:r>
        <w:rPr>
          <w:rFonts w:ascii="Times New Roman" w:hAnsi="Times New Roman" w:eastAsia="宋体"/>
          <w:b w:val="0"/>
          <w:sz w:val="24"/>
        </w:rPr>
        <w:t>：TextDagger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、DRQN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 xml:space="preserve"> 等方法在 ALFWorld 上取得较好效果，但需大量交互或专家示范。</w:t>
      </w:r>
    </w:p>
    <w:p w14:paraId="5DE326F0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大语言模型（LLM）智能体</w:t>
      </w:r>
      <w:r>
        <w:rPr>
          <w:rFonts w:ascii="Times New Roman" w:hAnsi="Times New Roman" w:eastAsia="宋体"/>
          <w:b w:val="0"/>
          <w:sz w:val="24"/>
        </w:rPr>
        <w:t>：ReAct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>、Reflexion</w:t>
      </w: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 xml:space="preserve"> 等方法利用 LLM 的推理能力，但依赖 API、成本高，且幻觉问题影响可靠性。</w:t>
      </w:r>
    </w:p>
    <w:p w14:paraId="795CD21A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符号规划</w:t>
      </w:r>
      <w:r>
        <w:rPr>
          <w:rFonts w:ascii="Times New Roman" w:hAnsi="Times New Roman" w:eastAsia="宋体"/>
          <w:b w:val="0"/>
          <w:sz w:val="24"/>
        </w:rPr>
        <w:t>：基于 PDDL</w:t>
      </w: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 xml:space="preserve"> 或规则引擎的方法稳健，但语义与可解释性受限。</w:t>
      </w:r>
    </w:p>
    <w:p w14:paraId="52B33C00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的定位介于符号规划与语义推理之间，用卦象作为"符号 + 语义"的桥接表征。</w:t>
      </w:r>
    </w:p>
    <w:p w14:paraId="1328C089"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2.3 易理与人工智能</w:t>
      </w:r>
    </w:p>
    <w:p w14:paraId="63FA8E29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《易经》的八卦与六十四卦本质上是一种"情境—行动"的分类编码体系，其卦象系统可视为 64 种模式的状态-行动映射</w:t>
      </w: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sz w:val="24"/>
        </w:rPr>
        <w:t>。近年来已有将卦象用于决策/推理的先驱尝试</w:t>
      </w: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sz w:val="24"/>
        </w:rPr>
        <w:t>，但大多停留在隐喻层面。YLYW 的创新在于</w:t>
      </w:r>
      <w:r>
        <w:rPr>
          <w:rFonts w:ascii="Times New Roman" w:hAnsi="Times New Roman" w:eastAsia="宋体"/>
          <w:b/>
          <w:sz w:val="24"/>
        </w:rPr>
        <w:t>将卦象作为可计算的向量表征与评分机制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>，直接参与感知编码与动作选择，而非仅作装饰性框架。</w:t>
      </w:r>
    </w:p>
    <w:p w14:paraId="4458BD64"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2.4 可解释具身智能</w:t>
      </w:r>
    </w:p>
    <w:p w14:paraId="094678FD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可解释性日益成为具身智能的重要评估维度。YLYW 通过"每个动作可追溯到匹配卦象与吉凶评分"，为可解释决策提供了一个新的路径。</w:t>
      </w:r>
    </w:p>
    <w:p w14:paraId="41D1B42B"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 系统架构</w:t>
      </w:r>
    </w:p>
    <w:p w14:paraId="4B7F131C"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3.1 总体设计</w:t>
      </w:r>
    </w:p>
    <w:p w14:paraId="109B009B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V20 采用"</w:t>
      </w:r>
      <w:r>
        <w:rPr>
          <w:rFonts w:ascii="Times New Roman" w:hAnsi="Times New Roman" w:eastAsia="宋体"/>
          <w:b/>
          <w:sz w:val="24"/>
        </w:rPr>
        <w:t>易理推理（大脑） + 符号建模与执行管控（小脑）</w:t>
      </w:r>
      <w:r>
        <w:rPr>
          <w:rFonts w:ascii="Times New Roman" w:hAnsi="Times New Roman" w:eastAsia="宋体"/>
          <w:b w:val="0"/>
          <w:sz w:val="24"/>
        </w:rPr>
        <w:t>"的混合架构，如图 1 所示。</w:t>
      </w:r>
    </w:p>
    <w:p w14:paraId="04DDE1E2">
      <w:pPr>
        <w:jc w:val="center"/>
      </w:pPr>
      <w:r>
        <w:drawing>
          <wp:inline distT="0" distB="0" distL="114300" distR="114300">
            <wp:extent cx="5399405" cy="347789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924D"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图1 系统三层架构总览</w:t>
      </w:r>
    </w:p>
    <w:p w14:paraId="10B57A40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1  YLYW V20 系统三层架构总览。</w:t>
      </w:r>
      <w:r>
        <w:rPr>
          <w:rFonts w:ascii="Times New Roman" w:hAnsi="Times New Roman" w:eastAsia="宋体"/>
          <w:b w:val="0"/>
          <w:sz w:val="24"/>
        </w:rPr>
        <w:t xml:space="preserve"> 上层为易理推理层（L1→L2→L3），中层为符号建模与执行管控层，底层为卦象知识库；右侧为 ALFWorld 执行环境。</w:t>
      </w:r>
    </w:p>
    <w:p w14:paraId="1943C93F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架构分为三个层次：</w:t>
      </w:r>
    </w:p>
    <w:p w14:paraId="5610291E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易理推理层（大脑）</w:t>
      </w:r>
      <w:r>
        <w:rPr>
          <w:rFonts w:ascii="Times New Roman" w:hAnsi="Times New Roman" w:eastAsia="宋体"/>
          <w:b w:val="0"/>
          <w:sz w:val="24"/>
        </w:rPr>
        <w:t>：负责语义理解。从观测文本经汉字引擎感知出八经卦隶属度与六爻状态，进而通过乘承比应分析完成情境建模。</w:t>
      </w:r>
    </w:p>
    <w:p w14:paraId="7D7C4C30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符号建模与执行管控层（小脑）</w:t>
      </w:r>
      <w:r>
        <w:rPr>
          <w:rFonts w:ascii="Times New Roman" w:hAnsi="Times New Roman" w:eastAsia="宋体"/>
          <w:b w:val="0"/>
          <w:sz w:val="24"/>
        </w:rPr>
        <w:t>：`CnWorldModel` 维护实例级状态树，配合 13 条 Veto 安全约束与 stuck 恢复逻辑，保证执行稳健。</w:t>
      </w:r>
    </w:p>
    <w:p w14:paraId="447E4C06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卦象知识库（GuaKnowledgeBase）</w:t>
      </w:r>
      <w:r>
        <w:rPr>
          <w:rFonts w:ascii="Times New Roman" w:hAnsi="Times New Roman" w:eastAsia="宋体"/>
          <w:b w:val="0"/>
          <w:sz w:val="24"/>
        </w:rPr>
        <w:t>：为感知与匹配提供"字 → 卦"的语义映射（241 条）。</w:t>
      </w:r>
    </w:p>
    <w:p w14:paraId="69500B11"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3.2 数据流</w:t>
      </w:r>
    </w:p>
    <w:p w14:paraId="6FD67F23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任务描述与每步观测 → 易理推理层感知语义 → 小脑层跟踪状态并过滤危险动作 → 六爻评分 + 64 卦匹配 → 选出最优动作 → 执行到 ALFWorld → 观测反馈回环。</w:t>
      </w:r>
    </w:p>
    <w:p w14:paraId="7BAD0CA5"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3.3 模块化与代码结构</w:t>
      </w:r>
    </w:p>
    <w:p w14:paraId="22854124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将 V18 分散的 15 个文件（3030 行）重构为 4 个核心文件（1540 行）：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DCAB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5DC62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w="3024" w:type="dxa"/>
          </w:tcPr>
          <w:p w14:paraId="5DFE95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行数</w:t>
            </w:r>
          </w:p>
        </w:tc>
        <w:tc>
          <w:tcPr>
            <w:tcW w:w="3024" w:type="dxa"/>
          </w:tcPr>
          <w:p w14:paraId="3CEDE8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 w14:paraId="01F4B7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E7866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`agent_v20.py`</w:t>
            </w:r>
          </w:p>
        </w:tc>
        <w:tc>
          <w:tcPr>
            <w:tcW w:w="3024" w:type="dxa"/>
          </w:tcPr>
          <w:p w14:paraId="13D56F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97 行</w:t>
            </w:r>
          </w:p>
        </w:tc>
        <w:tc>
          <w:tcPr>
            <w:tcW w:w="3024" w:type="dxa"/>
          </w:tcPr>
          <w:p w14:paraId="7DF03F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 主体，继承 V18 决策逻辑</w:t>
            </w:r>
          </w:p>
        </w:tc>
      </w:tr>
      <w:tr w14:paraId="6AFEC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91856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`cn_world_model.py`</w:t>
            </w:r>
          </w:p>
        </w:tc>
        <w:tc>
          <w:tcPr>
            <w:tcW w:w="3024" w:type="dxa"/>
          </w:tcPr>
          <w:p w14:paraId="197E4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756 行</w:t>
            </w:r>
          </w:p>
        </w:tc>
        <w:tc>
          <w:tcPr>
            <w:tcW w:w="3024" w:type="dxa"/>
          </w:tcPr>
          <w:p w14:paraId="4B3ACB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汉字世界模型 + 卦象感知与内联评分</w:t>
            </w:r>
          </w:p>
        </w:tc>
      </w:tr>
      <w:tr w14:paraId="2A19E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D299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`gua_knowledge_base.py`</w:t>
            </w:r>
          </w:p>
        </w:tc>
        <w:tc>
          <w:tcPr>
            <w:tcW w:w="3024" w:type="dxa"/>
          </w:tcPr>
          <w:p w14:paraId="15695D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514 行</w:t>
            </w:r>
          </w:p>
        </w:tc>
        <w:tc>
          <w:tcPr>
            <w:tcW w:w="3024" w:type="dxa"/>
          </w:tcPr>
          <w:p w14:paraId="2A45A5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卦象知识库（先验 + 学习）</w:t>
            </w:r>
          </w:p>
        </w:tc>
      </w:tr>
      <w:tr w14:paraId="32647F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EA09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`run_v20_eval.py`</w:t>
            </w:r>
          </w:p>
        </w:tc>
        <w:tc>
          <w:tcPr>
            <w:tcW w:w="3024" w:type="dxa"/>
          </w:tcPr>
          <w:p w14:paraId="6BBC68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173 行</w:t>
            </w:r>
          </w:p>
        </w:tc>
        <w:tc>
          <w:tcPr>
            <w:tcW w:w="3024" w:type="dxa"/>
          </w:tcPr>
          <w:p w14:paraId="44DCAE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评测主程序</w:t>
            </w:r>
          </w:p>
        </w:tc>
      </w:tr>
    </w:tbl>
    <w:p w14:paraId="702316D7"/>
    <w:p w14:paraId="0FC6C6C7">
      <w:pPr>
        <w:spacing w:before="120" w:after="80"/>
      </w:pPr>
      <w:r>
        <w:rPr>
          <w:rFonts w:ascii="Times New Roman" w:hAnsi="Times New Roman" w:eastAsia="黑体"/>
          <w:b/>
          <w:sz w:val="28"/>
        </w:rPr>
        <w:t>4. 汉字易理推理引擎</w:t>
      </w:r>
    </w:p>
    <w:p w14:paraId="37F09068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本章为核心方法。YLYW 的推理链路如图 2 所示。</w:t>
      </w:r>
    </w:p>
    <w:p w14:paraId="54A464E9">
      <w:pPr>
        <w:jc w:val="center"/>
      </w:pPr>
      <w:r>
        <w:drawing>
          <wp:inline distT="0" distB="0" distL="114300" distR="114300">
            <wp:extent cx="5399405" cy="2879090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CDA2"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图2 汉字易理推理链路</w:t>
      </w:r>
    </w:p>
    <w:p w14:paraId="10886979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2  汉字易理推理链路：从观测文本到卦象语义。</w:t>
      </w:r>
      <w:r>
        <w:rPr>
          <w:rFonts w:ascii="Times New Roman" w:hAnsi="Times New Roman" w:eastAsia="宋体"/>
          <w:b w:val="0"/>
          <w:sz w:val="24"/>
        </w:rPr>
        <w:t xml:space="preserve"> 英语观测经 ChineseBridge 译为中文后，逐字进行部首拆解、八经卦隶属度计算、六爻编码，最终与 64 卦最近邻匹配。</w:t>
      </w:r>
    </w:p>
    <w:p w14:paraId="512A8430"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4.1 总体链路</w:t>
      </w:r>
    </w:p>
    <w:p w14:paraId="1309DAD5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 w14:paraId="623C0777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英文观测 → 正则提取 → ChineseBridge(英译汉) → HanziEngine(汉字推理)</w:t>
      </w:r>
    </w:p>
    <w:p w14:paraId="2113A63C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→ 部首拆解 → 八经卦隶属度(8D) → 六爻向量(6D) → 64卦匹配 → 卦象语义</w:t>
      </w:r>
    </w:p>
    <w:p w14:paraId="50383231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 w14:paraId="1C306EC1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相比 V18 的"英文词 → 硬编码卦映射"（如 wood → 震卦），V20 从汉字部首出发，推理链路更完整、更符合汉字"象形—会意"的语义结构。</w:t>
      </w:r>
    </w:p>
    <w:p w14:paraId="3594A47B"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4.2 八经卦隶属度（L1）</w:t>
      </w:r>
    </w:p>
    <w:p w14:paraId="628F262D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给定汉字/词组，通过部首拆解特征，用高斯隶属度计算其与 8 个八经卦原型（乾、兑、离、震、巽、坎、艮、坤）的相似度，得到 8 维隶属度向量：</w:t>
      </w:r>
    </w:p>
    <w:p w14:paraId="208D356B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\mu_{gua_i} = \frac{1}{8}\sum_{k}\max\big(0,\, 1 - 1.5\cdot|f[k] - p_{gua_i}[k]|\big)</w:t>
      </w:r>
    </w:p>
    <w:p w14:paraId="279BB503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例如："橱柜"经部首推理后以</w:t>
      </w:r>
      <w:r>
        <w:rPr>
          <w:rFonts w:ascii="Times New Roman" w:hAnsi="Times New Roman" w:eastAsia="宋体"/>
          <w:b/>
          <w:sz w:val="24"/>
        </w:rPr>
        <w:t>艮卦</w:t>
      </w:r>
      <w:r>
        <w:rPr>
          <w:rFonts w:ascii="Times New Roman" w:hAnsi="Times New Roman" w:eastAsia="宋体"/>
          <w:b w:val="0"/>
          <w:sz w:val="24"/>
        </w:rPr>
        <w:t>（山，主收藏静止）为主导，"勺子"以</w:t>
      </w:r>
      <w:r>
        <w:rPr>
          <w:rFonts w:ascii="Times New Roman" w:hAnsi="Times New Roman" w:eastAsia="宋体"/>
          <w:b/>
          <w:sz w:val="24"/>
        </w:rPr>
        <w:t>兑卦</w:t>
      </w:r>
      <w:r>
        <w:rPr>
          <w:rFonts w:ascii="Times New Roman" w:hAnsi="Times New Roman" w:eastAsia="宋体"/>
          <w:b w:val="0"/>
          <w:sz w:val="24"/>
        </w:rPr>
        <w:t>（泽，主喜悦/器皿）为主导。这为实体赋予卦象语义根基。</w:t>
      </w:r>
    </w:p>
    <w:p w14:paraId="550163E9"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4.3 六爻编码（L2）</w:t>
      </w:r>
    </w:p>
    <w:p w14:paraId="33DB6B18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将八经卦隶属度与爻位关系映射为 6 维决策向量（从初爻到上爻）：</w:t>
      </w:r>
    </w:p>
    <w:p w14:paraId="5EF88554"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5  六爻编码的爻位语义维度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AE706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41C2C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爻位</w:t>
            </w:r>
          </w:p>
        </w:tc>
        <w:tc>
          <w:tcPr>
            <w:tcW w:w="4536" w:type="dxa"/>
          </w:tcPr>
          <w:p w14:paraId="4541CB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语义维度</w:t>
            </w:r>
          </w:p>
        </w:tc>
      </w:tr>
      <w:tr w14:paraId="5417D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2148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初爻</w:t>
            </w:r>
          </w:p>
        </w:tc>
        <w:tc>
          <w:tcPr>
            <w:tcW w:w="4536" w:type="dxa"/>
          </w:tcPr>
          <w:p w14:paraId="0A97BC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基础可达性</w:t>
            </w:r>
          </w:p>
        </w:tc>
      </w:tr>
      <w:tr w14:paraId="68C89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CF3B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二爻</w:t>
            </w:r>
          </w:p>
        </w:tc>
        <w:tc>
          <w:tcPr>
            <w:tcW w:w="4536" w:type="dxa"/>
          </w:tcPr>
          <w:p w14:paraId="5F8AD4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接触/接近</w:t>
            </w:r>
          </w:p>
        </w:tc>
      </w:tr>
      <w:tr w14:paraId="7A4C68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10EE8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三爻</w:t>
            </w:r>
          </w:p>
        </w:tc>
        <w:tc>
          <w:tcPr>
            <w:tcW w:w="4536" w:type="dxa"/>
          </w:tcPr>
          <w:p w14:paraId="4C50D0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受力/可移动性</w:t>
            </w:r>
          </w:p>
        </w:tc>
      </w:tr>
      <w:tr w14:paraId="3C557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5BC5A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四爻</w:t>
            </w:r>
          </w:p>
        </w:tc>
        <w:tc>
          <w:tcPr>
            <w:tcW w:w="4536" w:type="dxa"/>
          </w:tcPr>
          <w:p w14:paraId="0708F6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脆弱性/优先级</w:t>
            </w:r>
          </w:p>
        </w:tc>
      </w:tr>
      <w:tr w14:paraId="71517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E630D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五爻</w:t>
            </w:r>
          </w:p>
        </w:tc>
        <w:tc>
          <w:tcPr>
            <w:tcW w:w="4536" w:type="dxa"/>
          </w:tcPr>
          <w:p w14:paraId="5617B3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环境可用性</w:t>
            </w:r>
          </w:p>
        </w:tc>
      </w:tr>
      <w:tr w14:paraId="2C298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4E2D3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上爻</w:t>
            </w:r>
          </w:p>
        </w:tc>
        <w:tc>
          <w:tcPr>
            <w:tcW w:w="4536" w:type="dxa"/>
          </w:tcPr>
          <w:p w14:paraId="6C5307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最终目标/完成度</w:t>
            </w:r>
          </w:p>
        </w:tc>
      </w:tr>
    </w:tbl>
    <w:p w14:paraId="212C9DA7"/>
    <w:p w14:paraId="5EF9B428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V20 引入 </w:t>
      </w:r>
      <w:r>
        <w:rPr>
          <w:rFonts w:ascii="Times New Roman" w:hAnsi="Times New Roman" w:eastAsia="宋体"/>
          <w:b/>
          <w:sz w:val="24"/>
        </w:rPr>
        <w:t>乘承比应、当位得中</w:t>
      </w:r>
      <w:r>
        <w:rPr>
          <w:rFonts w:ascii="Times New Roman" w:hAnsi="Times New Roman" w:eastAsia="宋体"/>
          <w:b w:val="0"/>
          <w:sz w:val="24"/>
        </w:rPr>
        <w:t xml:space="preserve"> 的爻位关系分析，输出爻位关系报告与策略修正——这是相对 V18"6 维相互独立手工特征"的本质提升。</w:t>
      </w:r>
    </w:p>
    <w:p w14:paraId="39EDF87E"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4.4 64 卦匹配与评分（L3）</w:t>
      </w:r>
    </w:p>
    <w:p w14:paraId="78655C00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 维六爻向量通过与 64 卦模板进行最近邻（余弦/Hamming）匹配，得到情境卦象并计算</w:t>
      </w:r>
      <w:r>
        <w:rPr>
          <w:rFonts w:ascii="Times New Roman" w:hAnsi="Times New Roman" w:eastAsia="宋体"/>
          <w:b/>
          <w:sz w:val="24"/>
        </w:rPr>
        <w:t>吉凶评分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104EFF41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gua^* = \arg\min_{gua \in 64} \sum_{i=1}^{6} \lvert y_i - \text{binary}(gua_i) \rvert</w:t>
      </w:r>
    </w:p>
    <w:p w14:paraId="01937A86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最终动作得分 = 目标差距线性评分 × 卦象吉凶因子，从而实现"每个动作都可追溯到匹配卦象与吉凶评分"。</w:t>
      </w:r>
    </w:p>
    <w:p w14:paraId="13ADD7C9"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 决策与执行机制</w:t>
      </w:r>
    </w:p>
    <w:p w14:paraId="1C8C44DE"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5.1 决策流程</w:t>
      </w:r>
    </w:p>
    <w:p w14:paraId="29AED1C9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继承了 V18 成熟的决策框架，并在感知层替换为汉字卦象推理。决策流程如图 3 所示。</w:t>
      </w:r>
    </w:p>
    <w:p w14:paraId="54EDA165">
      <w:pPr>
        <w:jc w:val="center"/>
      </w:pPr>
      <w:r>
        <w:drawing>
          <wp:inline distT="0" distB="0" distL="114300" distR="114300">
            <wp:extent cx="5399405" cy="327215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FCB"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图3 决策评分与执行流程</w:t>
      </w:r>
    </w:p>
    <w:p w14:paraId="57FFAC46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3  YLYW V20 决策评分与执行流程。</w:t>
      </w:r>
      <w:r>
        <w:rPr>
          <w:rFonts w:ascii="Times New Roman" w:hAnsi="Times New Roman" w:eastAsia="宋体"/>
          <w:b w:val="0"/>
          <w:sz w:val="24"/>
        </w:rPr>
        <w:t xml:space="preserve"> admissible 候选动作经 Veto 过滤、stuck 恢复、六爻评分与 64 卦匹配后取 argmax 执行，观测反馈形成闭环。</w:t>
      </w:r>
    </w:p>
    <w:p w14:paraId="79E5CFBA"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5.2 Veto 安全约束</w:t>
      </w:r>
    </w:p>
    <w:p w14:paraId="0278BDBE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为消除震荡、循环、空转三大死因，V20 沿用并兼容 13 条硬约束：剔除重复动作、已失败动作、信息获取类冗余、已搜索容器、反向动作等，保证执行稳健。</w:t>
      </w:r>
    </w:p>
    <w:p w14:paraId="57C3FCCC"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5.3 state_key 指纹与 stuck 恢复</w:t>
      </w:r>
    </w:p>
    <w:p w14:paraId="245F88E2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通过精确的 state_key 指纹判断"是否卡住"，触发 frontier 探索与 pending-target 回访，避免无效空转。</w:t>
      </w:r>
    </w:p>
    <w:p w14:paraId="06A984A7"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5.4 admit下的动作评分</w:t>
      </w:r>
    </w:p>
    <w:p w14:paraId="3F297D8E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 admissible 候选，结合：</w:t>
      </w:r>
    </w:p>
    <w:p w14:paraId="53ACCB7A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目标差距线性评分（动作对任务目标的推进程度）</w:t>
      </w:r>
    </w:p>
    <w:p w14:paraId="73D28C51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卦象吉凶因子（语义层面的适切度）</w:t>
      </w:r>
    </w:p>
    <w:p w14:paraId="56F78977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综合得分取 argmax 执行，实现"目标导向 + 语义适切"的双重约束。</w:t>
      </w:r>
    </w:p>
    <w:p w14:paraId="4A2784EA">
      <w:pPr>
        <w:spacing w:before="120" w:after="80"/>
      </w:pPr>
      <w:r>
        <w:rPr>
          <w:rFonts w:ascii="Times New Roman" w:hAnsi="Times New Roman" w:eastAsia="黑体"/>
          <w:b/>
          <w:sz w:val="28"/>
        </w:rPr>
        <w:t>6. 卦象知识库与学习机制</w:t>
      </w:r>
    </w:p>
    <w:p w14:paraId="5847083F">
      <w:pPr>
        <w:spacing w:before="120" w:after="80"/>
      </w:pPr>
      <w:r>
        <w:rPr>
          <w:rFonts w:ascii="Times New Roman" w:hAnsi="Times New Roman" w:eastAsia="黑体"/>
          <w:b/>
          <w:sz w:val="24"/>
        </w:rPr>
        <w:t>6.1 知识来源</w:t>
      </w:r>
    </w:p>
    <w:p w14:paraId="5DA33F00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`GuaKnowledgeBase` 提供"汉字/物体 → 卦名 → 隶属度向量"的映射，共 241 条：</w:t>
      </w:r>
    </w:p>
    <w:p w14:paraId="062814F3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手工先验 156 条</w:t>
      </w:r>
      <w:r>
        <w:rPr>
          <w:rFonts w:ascii="Times New Roman" w:hAnsi="Times New Roman" w:eastAsia="宋体"/>
          <w:b w:val="0"/>
          <w:sz w:val="24"/>
        </w:rPr>
        <w:t>：依据《说卦传》万物类象人工整理（如勺子 → 兑卦主导）。</w:t>
      </w:r>
    </w:p>
    <w:p w14:paraId="0F8E4689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运行时学习 85 条</w:t>
      </w:r>
      <w:r>
        <w:rPr>
          <w:rFonts w:ascii="Times New Roman" w:hAnsi="Times New Roman" w:eastAsia="宋体"/>
          <w:b w:val="0"/>
          <w:sz w:val="24"/>
        </w:rPr>
        <w:t>：通过滑动平均在线更新卦象向量，持久化到 `gua_knowledge.json`。</w:t>
      </w:r>
    </w:p>
    <w:p w14:paraId="7338D958">
      <w:pPr>
        <w:spacing w:before="120" w:after="80"/>
      </w:pPr>
      <w:r>
        <w:rPr>
          <w:rFonts w:ascii="Times New Roman" w:hAnsi="Times New Roman" w:eastAsia="黑体"/>
          <w:b/>
          <w:sz w:val="24"/>
        </w:rPr>
        <w:t>6.2 学习机制</w:t>
      </w:r>
    </w:p>
    <w:p w14:paraId="7C25D82D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采用 `GuaKnowledgeBase.observe()` 滑动平均更新：</w:t>
      </w:r>
    </w:p>
    <w:p w14:paraId="552DDFEF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\text{vec} = 0.7 \times \text{vec}_{\text{old}} + 0.3 \times \text{vec}_{\text{new}}</w:t>
      </w:r>
    </w:p>
    <w:p w14:paraId="42664611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重要澄清</w:t>
      </w:r>
      <w:r>
        <w:rPr>
          <w:rFonts w:ascii="Times New Roman" w:hAnsi="Times New Roman" w:eastAsia="宋体"/>
          <w:b w:val="0"/>
          <w:sz w:val="24"/>
        </w:rPr>
        <w:t>：V20 的核心学习是"</w:t>
      </w:r>
      <w:r>
        <w:rPr>
          <w:rFonts w:ascii="Times New Roman" w:hAnsi="Times New Roman" w:eastAsia="宋体"/>
          <w:b/>
          <w:sz w:val="24"/>
        </w:rPr>
        <w:t>卦象校准</w:t>
      </w:r>
      <w:r>
        <w:rPr>
          <w:rFonts w:ascii="Times New Roman" w:hAnsi="Times New Roman" w:eastAsia="宋体"/>
          <w:b w:val="0"/>
          <w:sz w:val="24"/>
        </w:rPr>
        <w:t>"（滑动平均稳定卦象向量），并非 V9 的"知几学习"（从细微差异推测未发生事件的跨局经验）。论文与系统中对这两者需明确区分。</w:t>
      </w:r>
    </w:p>
    <w:p w14:paraId="240E4603">
      <w:pPr>
        <w:spacing w:before="120" w:after="80"/>
      </w:pPr>
      <w:r>
        <w:rPr>
          <w:rFonts w:ascii="Times New Roman" w:hAnsi="Times New Roman" w:eastAsia="黑体"/>
          <w:b/>
          <w:sz w:val="28"/>
        </w:rPr>
        <w:t>7. 实验设置</w:t>
      </w:r>
    </w:p>
    <w:p w14:paraId="1BB1B315">
      <w:pPr>
        <w:spacing w:before="120" w:after="80"/>
      </w:pPr>
      <w:r>
        <w:rPr>
          <w:rFonts w:ascii="Times New Roman" w:hAnsi="Times New Roman" w:eastAsia="黑体"/>
          <w:b/>
          <w:sz w:val="24"/>
        </w:rPr>
        <w:t>7.1 评测环境</w:t>
      </w:r>
    </w:p>
    <w:p w14:paraId="71E13770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基准</w:t>
      </w:r>
      <w:r>
        <w:rPr>
          <w:rFonts w:ascii="Times New Roman" w:hAnsi="Times New Roman" w:eastAsia="宋体"/>
          <w:b w:val="0"/>
          <w:sz w:val="24"/>
        </w:rPr>
        <w:t>：ALFWorld</w:t>
      </w:r>
      <w:r>
        <w:rPr>
          <w:rFonts w:ascii="Times New Roman" w:hAnsi="Times New Roman" w:eastAsia="宋体"/>
          <w:sz w:val="24"/>
          <w:vertAlign w:val="superscript"/>
        </w:rPr>
        <w:t>[1][3]</w:t>
      </w:r>
      <w:r>
        <w:rPr>
          <w:rFonts w:ascii="Times New Roman" w:hAnsi="Times New Roman" w:eastAsia="宋体"/>
          <w:b w:val="0"/>
          <w:sz w:val="24"/>
        </w:rPr>
        <w:t>（TextWorld 引擎）</w:t>
      </w:r>
    </w:p>
    <w:p w14:paraId="644C251B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数据集拆分</w:t>
      </w:r>
      <w:r>
        <w:rPr>
          <w:rFonts w:ascii="Times New Roman" w:hAnsi="Times New Roman" w:eastAsia="宋体"/>
          <w:b w:val="0"/>
          <w:sz w:val="24"/>
        </w:rPr>
        <w:t xml:space="preserve">：valid_seen（140 局）、valid_unseen（134 局），合计 </w:t>
      </w:r>
      <w:r>
        <w:rPr>
          <w:rFonts w:ascii="Times New Roman" w:hAnsi="Times New Roman" w:eastAsia="宋体"/>
          <w:b/>
          <w:sz w:val="24"/>
        </w:rPr>
        <w:t>274 局</w:t>
      </w:r>
    </w:p>
    <w:p w14:paraId="7CEA78E6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任务类型</w:t>
      </w:r>
      <w:r>
        <w:rPr>
          <w:rFonts w:ascii="Times New Roman" w:hAnsi="Times New Roman" w:eastAsia="宋体"/>
          <w:b w:val="0"/>
          <w:sz w:val="24"/>
        </w:rPr>
        <w:t>（6 类）：pick_and_place_simple、pick_heat/cool/clean_then_place、pick_two_obj_and_place、look_at_obj_in_light</w:t>
      </w:r>
    </w:p>
    <w:p w14:paraId="244448F4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动作候选</w:t>
      </w:r>
      <w:r>
        <w:rPr>
          <w:rFonts w:ascii="Times New Roman" w:hAnsi="Times New Roman" w:eastAsia="宋体"/>
          <w:b w:val="0"/>
          <w:sz w:val="24"/>
        </w:rPr>
        <w:t>：admissible_commands（其使用与 ReAct/Reflexion 等基线一致，对比公平）</w:t>
      </w:r>
    </w:p>
    <w:p w14:paraId="1388734C">
      <w:pPr>
        <w:spacing w:before="120" w:after="80"/>
      </w:pPr>
      <w:r>
        <w:rPr>
          <w:rFonts w:ascii="Times New Roman" w:hAnsi="Times New Roman" w:eastAsia="黑体"/>
          <w:b/>
          <w:sz w:val="24"/>
        </w:rPr>
        <w:t>7.2 评测指标</w:t>
      </w:r>
    </w:p>
    <w:p w14:paraId="685C982C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</w:t>
      </w:r>
      <w:r>
        <w:rPr>
          <w:rFonts w:ascii="Times New Roman" w:hAnsi="Times New Roman" w:eastAsia="宋体"/>
          <w:b/>
          <w:sz w:val="24"/>
        </w:rPr>
        <w:t>任务成功率</w:t>
      </w:r>
      <w:r>
        <w:rPr>
          <w:rFonts w:ascii="Times New Roman" w:hAnsi="Times New Roman" w:eastAsia="宋体"/>
          <w:b w:val="0"/>
          <w:sz w:val="24"/>
        </w:rPr>
        <w:t>为主，辅以单局耗时（秒/局）评估效率。</w:t>
      </w:r>
    </w:p>
    <w:p w14:paraId="611D66DD">
      <w:pPr>
        <w:spacing w:before="120" w:after="80"/>
      </w:pPr>
      <w:r>
        <w:rPr>
          <w:rFonts w:ascii="Times New Roman" w:hAnsi="Times New Roman" w:eastAsia="黑体"/>
          <w:b/>
          <w:sz w:val="28"/>
        </w:rPr>
        <w:t>8. 实验结果</w:t>
      </w:r>
    </w:p>
    <w:p w14:paraId="5DC02CEA"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8.1 版本演进与整体结果</w:t>
      </w:r>
    </w:p>
    <w:p w14:paraId="5DB4D332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从早期版本到 V20 的成功率演进如图 4 所示，核心里程碑见表 1。</w:t>
      </w:r>
    </w:p>
    <w:p w14:paraId="14A973E2">
      <w:pPr>
        <w:jc w:val="center"/>
      </w:pPr>
      <w:r>
        <w:drawing>
          <wp:inline distT="0" distB="0" distL="114300" distR="114300">
            <wp:extent cx="5399405" cy="3340100"/>
            <wp:effectExtent l="0" t="0" r="12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E17E"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图4 版本演进曲线</w:t>
      </w:r>
    </w:p>
    <w:p w14:paraId="2EF61643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4  ALFWorld valid_unseen 成功率演进（V4→V20）。</w:t>
      </w:r>
      <w:r>
        <w:rPr>
          <w:rFonts w:ascii="Times New Roman" w:hAnsi="Times New Roman" w:eastAsia="宋体"/>
          <w:b w:val="0"/>
          <w:sz w:val="24"/>
        </w:rPr>
        <w:t xml:space="preserve"> 红色为中间/过渡版本，金色为 YLYW 完整易理版本（V18/V20 达 98.5%）。</w:t>
      </w:r>
    </w:p>
    <w:p w14:paraId="186DBF3C"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1  版本演进关键里程碑（valid_unseen）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2EC4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AA4C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w="3024" w:type="dxa"/>
          </w:tcPr>
          <w:p w14:paraId="708DDB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  <w:tc>
          <w:tcPr>
            <w:tcW w:w="3024" w:type="dxa"/>
          </w:tcPr>
          <w:p w14:paraId="036486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关键改进</w:t>
            </w:r>
          </w:p>
        </w:tc>
      </w:tr>
      <w:tr w14:paraId="35128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528E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V4</w:t>
            </w:r>
          </w:p>
        </w:tc>
        <w:tc>
          <w:tcPr>
            <w:tcW w:w="3024" w:type="dxa"/>
          </w:tcPr>
          <w:p w14:paraId="742E8F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3.7%</w:t>
            </w:r>
          </w:p>
        </w:tc>
        <w:tc>
          <w:tcPr>
            <w:tcW w:w="3024" w:type="dxa"/>
          </w:tcPr>
          <w:p w14:paraId="046644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baseline（含环境 BUG）</w:t>
            </w:r>
          </w:p>
        </w:tc>
      </w:tr>
      <w:tr w14:paraId="36B99B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C80F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V5</w:t>
            </w:r>
          </w:p>
        </w:tc>
        <w:tc>
          <w:tcPr>
            <w:tcW w:w="3024" w:type="dxa"/>
          </w:tcPr>
          <w:p w14:paraId="589D37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64.2%</w:t>
            </w:r>
          </w:p>
        </w:tc>
        <w:tc>
          <w:tcPr>
            <w:tcW w:w="3024" w:type="dxa"/>
          </w:tcPr>
          <w:p w14:paraId="429F55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修复 wrapper + admissible 驱动</w:t>
            </w:r>
          </w:p>
        </w:tc>
      </w:tr>
      <w:tr w14:paraId="0ABD58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D448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V6</w:t>
            </w:r>
          </w:p>
        </w:tc>
        <w:tc>
          <w:tcPr>
            <w:tcW w:w="3024" w:type="dxa"/>
          </w:tcPr>
          <w:p w14:paraId="41B9C8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92.5%*</w:t>
            </w:r>
          </w:p>
        </w:tc>
        <w:tc>
          <w:tcPr>
            <w:tcW w:w="3024" w:type="dxa"/>
          </w:tcPr>
          <w:p w14:paraId="3814F6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 open/容器遍历/物体记忆（含非标准 PDDL）</w:t>
            </w:r>
          </w:p>
        </w:tc>
      </w:tr>
      <w:tr w14:paraId="65DEB1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8CAA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V7</w:t>
            </w:r>
          </w:p>
        </w:tc>
        <w:tc>
          <w:tcPr>
            <w:tcW w:w="3024" w:type="dxa"/>
          </w:tcPr>
          <w:p w14:paraId="2BC58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67.2%</w:t>
            </w:r>
          </w:p>
        </w:tc>
        <w:tc>
          <w:tcPr>
            <w:tcW w:w="3024" w:type="dxa"/>
          </w:tcPr>
          <w:p w14:paraId="40A53C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去掉 PDDL 依赖，纯 NL 解析</w:t>
            </w:r>
          </w:p>
        </w:tc>
      </w:tr>
      <w:tr w14:paraId="06262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2E6C2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V9</w:t>
            </w:r>
          </w:p>
        </w:tc>
        <w:tc>
          <w:tcPr>
            <w:tcW w:w="3024" w:type="dxa"/>
          </w:tcPr>
          <w:p w14:paraId="0D38B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70.1%</w:t>
            </w:r>
          </w:p>
        </w:tc>
        <w:tc>
          <w:tcPr>
            <w:tcW w:w="3024" w:type="dxa"/>
          </w:tcPr>
          <w:p w14:paraId="2CA813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 知几学习</w:t>
            </w:r>
          </w:p>
        </w:tc>
      </w:tr>
      <w:tr w14:paraId="325A2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264CD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V10</w:t>
            </w:r>
          </w:p>
        </w:tc>
        <w:tc>
          <w:tcPr>
            <w:tcW w:w="3024" w:type="dxa"/>
          </w:tcPr>
          <w:p w14:paraId="4F5508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73.1%</w:t>
            </w:r>
          </w:p>
        </w:tc>
        <w:tc>
          <w:tcPr>
            <w:tcW w:w="3024" w:type="dxa"/>
          </w:tcPr>
          <w:p w14:paraId="45C77D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 知耻学习</w:t>
            </w:r>
          </w:p>
        </w:tc>
      </w:tr>
      <w:tr w14:paraId="2403AA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3725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V15</w:t>
            </w:r>
          </w:p>
        </w:tc>
        <w:tc>
          <w:tcPr>
            <w:tcW w:w="3024" w:type="dxa"/>
          </w:tcPr>
          <w:p w14:paraId="0F4734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44.0%</w:t>
            </w:r>
          </w:p>
        </w:tc>
        <w:tc>
          <w:tcPr>
            <w:tcW w:w="3024" w:type="dxa"/>
          </w:tcPr>
          <w:p w14:paraId="2922D1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中英翻译路线的中期版本</w:t>
            </w:r>
          </w:p>
        </w:tc>
      </w:tr>
      <w:tr w14:paraId="484EC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8A464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V17</w:t>
            </w:r>
          </w:p>
        </w:tc>
        <w:tc>
          <w:tcPr>
            <w:tcW w:w="3024" w:type="dxa"/>
          </w:tcPr>
          <w:p w14:paraId="3A5DE0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36.7%</w:t>
            </w:r>
          </w:p>
        </w:tc>
        <w:tc>
          <w:tcPr>
            <w:tcW w:w="3024" w:type="dxa"/>
          </w:tcPr>
          <w:p w14:paraId="46B05F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易理语义驱动路线（架构膨胀但效果崩）</w:t>
            </w:r>
          </w:p>
        </w:tc>
      </w:tr>
      <w:tr w14:paraId="6EC1F4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E886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**V18**</w:t>
            </w:r>
          </w:p>
        </w:tc>
        <w:tc>
          <w:tcPr>
            <w:tcW w:w="3024" w:type="dxa"/>
          </w:tcPr>
          <w:p w14:paraId="17071E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  <w:tc>
          <w:tcPr>
            <w:tcW w:w="3024" w:type="dxa"/>
          </w:tcPr>
          <w:p w14:paraId="1F9A6D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回到评分 + 符号世界模型</w:t>
            </w:r>
          </w:p>
        </w:tc>
      </w:tr>
      <w:tr w14:paraId="3AA116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0776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V19</w:t>
            </w:r>
          </w:p>
        </w:tc>
        <w:tc>
          <w:tcPr>
            <w:tcW w:w="3024" w:type="dxa"/>
          </w:tcPr>
          <w:p w14:paraId="54214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~65%</w:t>
            </w:r>
          </w:p>
        </w:tc>
        <w:tc>
          <w:tcPr>
            <w:tcW w:w="3024" w:type="dxa"/>
          </w:tcPr>
          <w:p w14:paraId="09A6AC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中文世界模型过渡版</w:t>
            </w:r>
          </w:p>
        </w:tc>
      </w:tr>
      <w:tr w14:paraId="31168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5E543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**V20**</w:t>
            </w:r>
          </w:p>
        </w:tc>
        <w:tc>
          <w:tcPr>
            <w:tcW w:w="3024" w:type="dxa"/>
          </w:tcPr>
          <w:p w14:paraId="40C6E0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  <w:tc>
          <w:tcPr>
            <w:tcW w:w="3024" w:type="dxa"/>
          </w:tcPr>
          <w:p w14:paraId="65D96F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全局面评分 + 卦象知识库 + state_key</w:t>
            </w:r>
          </w:p>
        </w:tc>
      </w:tr>
    </w:tbl>
    <w:p w14:paraId="3241E338"/>
    <w:p w14:paraId="07167964">
      <w:pPr>
        <w:ind w:left="425"/>
      </w:pPr>
      <w:r>
        <w:rPr>
          <w:rFonts w:ascii="Times New Roman" w:hAnsi="Times New Roman" w:eastAsia="楷体"/>
          <w:b w:val="0"/>
          <w:color w:val="555555"/>
          <w:sz w:val="20"/>
        </w:rPr>
        <w:t>\*V6 的 92.5% 使用了非标准的 PDDL 参数，V7 移除后回落至 67.2%，故综合对比以标准口径为准。</w:t>
      </w:r>
    </w:p>
    <w:p w14:paraId="1E3B996A"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8.2 V20 核心实验结果</w:t>
      </w:r>
    </w:p>
    <w:p w14:paraId="3E4F890E"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2  YLYW V20 在 ALFWorld 上的成功率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6B81E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51E9E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数据集</w:t>
            </w:r>
          </w:p>
        </w:tc>
        <w:tc>
          <w:tcPr>
            <w:tcW w:w="3024" w:type="dxa"/>
          </w:tcPr>
          <w:p w14:paraId="19855B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成功/总局</w:t>
            </w:r>
          </w:p>
        </w:tc>
        <w:tc>
          <w:tcPr>
            <w:tcW w:w="3024" w:type="dxa"/>
          </w:tcPr>
          <w:p w14:paraId="3915CE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</w:tr>
      <w:tr w14:paraId="58E93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F1EDF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valid_seen</w:t>
            </w:r>
          </w:p>
        </w:tc>
        <w:tc>
          <w:tcPr>
            <w:tcW w:w="3024" w:type="dxa"/>
          </w:tcPr>
          <w:p w14:paraId="1B7E2F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129/140</w:t>
            </w:r>
          </w:p>
        </w:tc>
        <w:tc>
          <w:tcPr>
            <w:tcW w:w="3024" w:type="dxa"/>
          </w:tcPr>
          <w:p w14:paraId="1CE777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**92.1%**</w:t>
            </w:r>
          </w:p>
        </w:tc>
      </w:tr>
      <w:tr w14:paraId="4FA796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65812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valid_unseen</w:t>
            </w:r>
          </w:p>
        </w:tc>
        <w:tc>
          <w:tcPr>
            <w:tcW w:w="3024" w:type="dxa"/>
          </w:tcPr>
          <w:p w14:paraId="43E0C1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132/134</w:t>
            </w:r>
          </w:p>
        </w:tc>
        <w:tc>
          <w:tcPr>
            <w:tcW w:w="3024" w:type="dxa"/>
          </w:tcPr>
          <w:p w14:paraId="6CD757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</w:tr>
      <w:tr w14:paraId="3665F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20545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**总计**</w:t>
            </w:r>
          </w:p>
        </w:tc>
        <w:tc>
          <w:tcPr>
            <w:tcW w:w="3024" w:type="dxa"/>
          </w:tcPr>
          <w:p w14:paraId="6B29E3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**261/274**</w:t>
            </w:r>
          </w:p>
        </w:tc>
        <w:tc>
          <w:tcPr>
            <w:tcW w:w="3024" w:type="dxa"/>
          </w:tcPr>
          <w:p w14:paraId="799AE7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**95.3%**</w:t>
            </w:r>
          </w:p>
        </w:tc>
      </w:tr>
    </w:tbl>
    <w:p w14:paraId="23574A44"/>
    <w:p w14:paraId="12282A49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速度</w:t>
      </w:r>
      <w:r>
        <w:rPr>
          <w:rFonts w:ascii="Times New Roman" w:hAnsi="Times New Roman" w:eastAsia="宋体"/>
          <w:b w:val="0"/>
          <w:sz w:val="24"/>
        </w:rPr>
        <w:t xml:space="preserve">：LRU 缓存优化后约 </w:t>
      </w:r>
      <w:r>
        <w:rPr>
          <w:rFonts w:ascii="Times New Roman" w:hAnsi="Times New Roman" w:eastAsia="宋体"/>
          <w:b/>
          <w:sz w:val="24"/>
        </w:rPr>
        <w:t>2.7–3.0 秒/局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23A8AD6"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8.3 按任务类型分解</w:t>
      </w:r>
    </w:p>
    <w:p w14:paraId="33A8834D"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3  V20 valid_unseen 各任务类型成功率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67A4C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1C910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任务类型</w:t>
            </w:r>
          </w:p>
        </w:tc>
        <w:tc>
          <w:tcPr>
            <w:tcW w:w="4536" w:type="dxa"/>
          </w:tcPr>
          <w:p w14:paraId="531168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</w:tr>
      <w:tr w14:paraId="463494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0D78B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look_at_obj_in_light</w:t>
            </w:r>
          </w:p>
        </w:tc>
        <w:tc>
          <w:tcPr>
            <w:tcW w:w="4536" w:type="dxa"/>
          </w:tcPr>
          <w:p w14:paraId="500E48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94% (17/18)</w:t>
            </w:r>
          </w:p>
        </w:tc>
      </w:tr>
      <w:tr w14:paraId="43712D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E34DB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pick_and_place_simple</w:t>
            </w:r>
          </w:p>
        </w:tc>
        <w:tc>
          <w:tcPr>
            <w:tcW w:w="4536" w:type="dxa"/>
          </w:tcPr>
          <w:p w14:paraId="60CC51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96% (23/24)</w:t>
            </w:r>
          </w:p>
        </w:tc>
      </w:tr>
      <w:tr w14:paraId="7A541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19609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pick_clean_then_place</w:t>
            </w:r>
          </w:p>
        </w:tc>
        <w:tc>
          <w:tcPr>
            <w:tcW w:w="4536" w:type="dxa"/>
          </w:tcPr>
          <w:p w14:paraId="17CB02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100% (31/31)</w:t>
            </w:r>
          </w:p>
        </w:tc>
      </w:tr>
      <w:tr w14:paraId="17A8C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DA35A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pick_heat_then_place</w:t>
            </w:r>
          </w:p>
        </w:tc>
        <w:tc>
          <w:tcPr>
            <w:tcW w:w="4536" w:type="dxa"/>
          </w:tcPr>
          <w:p w14:paraId="69C7BF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100% (23/23)</w:t>
            </w:r>
          </w:p>
        </w:tc>
      </w:tr>
      <w:tr w14:paraId="55FAB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EEA5A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pick_cool_then_place</w:t>
            </w:r>
          </w:p>
        </w:tc>
        <w:tc>
          <w:tcPr>
            <w:tcW w:w="4536" w:type="dxa"/>
          </w:tcPr>
          <w:p w14:paraId="05F1AF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100% (21/21)</w:t>
            </w:r>
          </w:p>
        </w:tc>
      </w:tr>
      <w:tr w14:paraId="511A46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CFE07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pick_two_obj_and_place</w:t>
            </w:r>
          </w:p>
        </w:tc>
        <w:tc>
          <w:tcPr>
            <w:tcW w:w="4536" w:type="dxa"/>
          </w:tcPr>
          <w:p w14:paraId="36F043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100% (17/17)</w:t>
            </w:r>
          </w:p>
        </w:tc>
      </w:tr>
    </w:tbl>
    <w:p w14:paraId="61B15B28"/>
    <w:p w14:paraId="4FD96F7D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六个任务子类中五项达到或接近满分，体现了 V20 的均衡覆盖能力。</w:t>
      </w:r>
    </w:p>
    <w:p w14:paraId="262C6161"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8.4 与 V18（符号版本）的对比</w:t>
      </w:r>
    </w:p>
    <w:p w14:paraId="0E3B4801"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4  V18 vs V20 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51FD0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A45E0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w="3024" w:type="dxa"/>
          </w:tcPr>
          <w:p w14:paraId="70C85A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V18</w:t>
            </w:r>
          </w:p>
        </w:tc>
        <w:tc>
          <w:tcPr>
            <w:tcW w:w="3024" w:type="dxa"/>
          </w:tcPr>
          <w:p w14:paraId="1AA086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V20</w:t>
            </w:r>
          </w:p>
        </w:tc>
      </w:tr>
      <w:tr w14:paraId="5490D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91D66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核心代码行数</w:t>
            </w:r>
          </w:p>
        </w:tc>
        <w:tc>
          <w:tcPr>
            <w:tcW w:w="3024" w:type="dxa"/>
          </w:tcPr>
          <w:p w14:paraId="2EDE16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2463 行（6 文件）</w:t>
            </w:r>
          </w:p>
        </w:tc>
        <w:tc>
          <w:tcPr>
            <w:tcW w:w="3024" w:type="dxa"/>
          </w:tcPr>
          <w:p w14:paraId="45A370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1540 行（4 文件，**-37%**）</w:t>
            </w:r>
          </w:p>
        </w:tc>
      </w:tr>
      <w:tr w14:paraId="41DA93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07A84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单局耗时</w:t>
            </w:r>
          </w:p>
        </w:tc>
        <w:tc>
          <w:tcPr>
            <w:tcW w:w="3024" w:type="dxa"/>
          </w:tcPr>
          <w:p w14:paraId="53CE8B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~2.93 秒</w:t>
            </w:r>
          </w:p>
        </w:tc>
        <w:tc>
          <w:tcPr>
            <w:tcW w:w="3024" w:type="dxa"/>
          </w:tcPr>
          <w:p w14:paraId="45E53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~2.54 秒（**-13%**，LRU 缓存）</w:t>
            </w:r>
          </w:p>
        </w:tc>
      </w:tr>
      <w:tr w14:paraId="66841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DA4EB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valid_seen</w:t>
            </w:r>
          </w:p>
        </w:tc>
        <w:tc>
          <w:tcPr>
            <w:tcW w:w="3024" w:type="dxa"/>
          </w:tcPr>
          <w:p w14:paraId="2887D3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92.1%</w:t>
            </w:r>
          </w:p>
        </w:tc>
        <w:tc>
          <w:tcPr>
            <w:tcW w:w="3024" w:type="dxa"/>
          </w:tcPr>
          <w:p w14:paraId="667F42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92.1%</w:t>
            </w:r>
          </w:p>
        </w:tc>
      </w:tr>
      <w:tr w14:paraId="26FE7E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7540F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valid_unseen</w:t>
            </w:r>
          </w:p>
        </w:tc>
        <w:tc>
          <w:tcPr>
            <w:tcW w:w="3024" w:type="dxa"/>
          </w:tcPr>
          <w:p w14:paraId="76B2E8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  <w:tc>
          <w:tcPr>
            <w:tcW w:w="3024" w:type="dxa"/>
          </w:tcPr>
          <w:p w14:paraId="2FFF2D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</w:tr>
      <w:tr w14:paraId="23A423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2D5D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总和</w:t>
            </w:r>
          </w:p>
        </w:tc>
        <w:tc>
          <w:tcPr>
            <w:tcW w:w="3024" w:type="dxa"/>
          </w:tcPr>
          <w:p w14:paraId="6F3A6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95.3%</w:t>
            </w:r>
          </w:p>
        </w:tc>
        <w:tc>
          <w:tcPr>
            <w:tcW w:w="3024" w:type="dxa"/>
          </w:tcPr>
          <w:p w14:paraId="0219F1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95.3%</w:t>
            </w:r>
          </w:p>
        </w:tc>
      </w:tr>
      <w:tr w14:paraId="6D76B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086C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感知方式</w:t>
            </w:r>
          </w:p>
        </w:tc>
        <w:tc>
          <w:tcPr>
            <w:tcW w:w="3024" w:type="dxa"/>
          </w:tcPr>
          <w:p w14:paraId="5A5178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英文正则 + 硬编码卦映射</w:t>
            </w:r>
          </w:p>
        </w:tc>
        <w:tc>
          <w:tcPr>
            <w:tcW w:w="3024" w:type="dxa"/>
          </w:tcPr>
          <w:p w14:paraId="4E7A9A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汉字部首 + 卦象推理</w:t>
            </w:r>
          </w:p>
        </w:tc>
      </w:tr>
      <w:tr w14:paraId="67AD0B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7CE0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知识来源</w:t>
            </w:r>
          </w:p>
        </w:tc>
        <w:tc>
          <w:tcPr>
            <w:tcW w:w="3024" w:type="dxa"/>
          </w:tcPr>
          <w:p w14:paraId="7DA3C0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训练集统计先验 `train_priors.json`</w:t>
            </w:r>
          </w:p>
        </w:tc>
        <w:tc>
          <w:tcPr>
            <w:tcW w:w="3024" w:type="dxa"/>
          </w:tcPr>
          <w:p w14:paraId="559A0B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《说卦传》万物类象 + 运行时学习</w:t>
            </w:r>
          </w:p>
        </w:tc>
      </w:tr>
      <w:tr w14:paraId="1AC371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D6A0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可解释性</w:t>
            </w:r>
          </w:p>
        </w:tc>
        <w:tc>
          <w:tcPr>
            <w:tcW w:w="3024" w:type="dxa"/>
          </w:tcPr>
          <w:p w14:paraId="603780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低（"score=max"）</w:t>
            </w:r>
          </w:p>
        </w:tc>
        <w:tc>
          <w:tcPr>
            <w:tcW w:w="3024" w:type="dxa"/>
          </w:tcPr>
          <w:p w14:paraId="7693C5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高（"大有卦吉 0.714"）</w:t>
            </w:r>
          </w:p>
        </w:tc>
      </w:tr>
      <w:tr w14:paraId="525962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68730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领域泛化</w:t>
            </w:r>
          </w:p>
        </w:tc>
        <w:tc>
          <w:tcPr>
            <w:tcW w:w="3024" w:type="dxa"/>
          </w:tcPr>
          <w:p w14:paraId="42F9D0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依赖训练分布（frozen 降级 79.9%）</w:t>
            </w:r>
          </w:p>
        </w:tc>
        <w:tc>
          <w:tcPr>
            <w:tcW w:w="3024" w:type="dxa"/>
          </w:tcPr>
          <w:p w14:paraId="1D453F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不依赖统计先验，更鲁棒</w:t>
            </w:r>
          </w:p>
        </w:tc>
      </w:tr>
    </w:tbl>
    <w:p w14:paraId="3224FDD8"/>
    <w:p w14:paraId="66320AB6"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关键发现</w:t>
      </w:r>
      <w:r>
        <w:rPr>
          <w:rFonts w:ascii="Times New Roman" w:hAnsi="Times New Roman" w:eastAsia="宋体"/>
          <w:b w:val="0"/>
          <w:sz w:val="24"/>
        </w:rPr>
        <w:t>：V20 用汉字易理推理替代 V18 的英文符号规则，在</w:t>
      </w:r>
      <w:r>
        <w:rPr>
          <w:rFonts w:ascii="Times New Roman" w:hAnsi="Times New Roman" w:eastAsia="宋体"/>
          <w:b/>
          <w:sz w:val="24"/>
        </w:rPr>
        <w:t>完全不损失成功率</w:t>
      </w:r>
      <w:r>
        <w:rPr>
          <w:rFonts w:ascii="Times New Roman" w:hAnsi="Times New Roman" w:eastAsia="宋体"/>
          <w:b w:val="0"/>
          <w:sz w:val="24"/>
        </w:rPr>
        <w:t>的前提下，用更少代码实现同等性能与显著增强的可解释性；同时因不依赖训练集统计先验，V20 对分布偏移更鲁棒。</w:t>
      </w:r>
    </w:p>
    <w:p w14:paraId="5F5D227F">
      <w:pPr>
        <w:spacing w:before="120" w:after="80"/>
      </w:pPr>
      <w:r>
        <w:rPr>
          <w:rFonts w:ascii="Times New Roman" w:hAnsi="Times New Roman" w:eastAsia="黑体"/>
          <w:b/>
          <w:sz w:val="28"/>
        </w:rPr>
        <w:t>9. 讨论与可解释性分析</w:t>
      </w:r>
    </w:p>
    <w:p w14:paraId="50CD4774"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9.1 为什么 V20 决策可解释？</w:t>
      </w:r>
    </w:p>
    <w:p w14:paraId="6B036056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传统符号系统（V18）在回答"为什么选这个动作"时只能给出"score=max"；而 V20 的每个动作都能追溯到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0F3B1E06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哪些候选动作被 Veto 过滤（安全约束）；</w:t>
      </w:r>
    </w:p>
    <w:p w14:paraId="02EE1513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每个候选如何被六爻编码（情境语义）；</w:t>
      </w:r>
    </w:p>
    <w:p w14:paraId="7CB1CB64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最终匹配到哪一卦、吉凶评分多少（如"大有卦 吉 0.714"）。</w:t>
      </w:r>
    </w:p>
    <w:p w14:paraId="728D888E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这种"卦象 + 吉凶"的决策痕迹，为调试、审查与人工复核提供了清晰的路径。</w:t>
      </w:r>
    </w:p>
    <w:p w14:paraId="2CEE1CD9"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9.2 与 RNN/LLM 方法的比较视角</w:t>
      </w:r>
    </w:p>
    <w:p w14:paraId="74B5E964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样本效率</w:t>
      </w:r>
      <w:r>
        <w:rPr>
          <w:rFonts w:ascii="Times New Roman" w:hAnsi="Times New Roman" w:eastAsia="宋体"/>
          <w:b w:val="0"/>
          <w:sz w:val="24"/>
        </w:rPr>
        <w:t>：V20 几乎无需训练样本，依靠可解释规则与知识库即可达 98.5%；LLM 方法依赖海量预训练与 API 调用。</w:t>
      </w:r>
    </w:p>
    <w:p w14:paraId="10B3AA4C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确定性</w:t>
      </w:r>
      <w:r>
        <w:rPr>
          <w:rFonts w:ascii="Times New Roman" w:hAnsi="Times New Roman" w:eastAsia="宋体"/>
          <w:b w:val="0"/>
          <w:sz w:val="24"/>
        </w:rPr>
        <w:t>：V20 决策确定、可复现；LLM 存在随机性。</w:t>
      </w:r>
    </w:p>
    <w:p w14:paraId="7043991C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局限</w:t>
      </w:r>
      <w:r>
        <w:rPr>
          <w:rFonts w:ascii="Times New Roman" w:hAnsi="Times New Roman" w:eastAsia="宋体"/>
          <w:b w:val="0"/>
          <w:sz w:val="24"/>
        </w:rPr>
        <w:t>：V20 的知识依赖手工配置的 156 条先验（维护成本），汉字引擎准确度依赖部首拆解规则质量，且 frozen_unseen 变体尚未系统测试。</w:t>
      </w:r>
    </w:p>
    <w:p w14:paraId="62AA2C19"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9.3 局限与改进方向</w:t>
      </w:r>
    </w:p>
    <w:p w14:paraId="09BD763F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知识维护成本</w:t>
      </w:r>
      <w:r>
        <w:rPr>
          <w:rFonts w:ascii="Times New Roman" w:hAnsi="Times New Roman" w:eastAsia="宋体"/>
          <w:b w:val="0"/>
          <w:sz w:val="24"/>
        </w:rPr>
        <w:t>：156 条手工先验需要随领域扩展而更新。</w:t>
      </w:r>
    </w:p>
    <w:p w14:paraId="4CC6AAC4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部首规则质量</w:t>
      </w:r>
      <w:r>
        <w:rPr>
          <w:rFonts w:ascii="Times New Roman" w:hAnsi="Times New Roman" w:eastAsia="宋体"/>
          <w:b w:val="0"/>
          <w:sz w:val="24"/>
        </w:rPr>
        <w:t>：汉字引擎依赖部首拆解规则的覆盖与准确度。</w:t>
      </w:r>
    </w:p>
    <w:p w14:paraId="64032E52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frozen 变体验证</w:t>
      </w:r>
      <w:r>
        <w:rPr>
          <w:rFonts w:ascii="Times New Roman" w:hAnsi="Times New Roman" w:eastAsia="宋体"/>
          <w:b w:val="0"/>
          <w:sz w:val="24"/>
        </w:rPr>
        <w:t>：尚未在 frozen_unseen 上系统评测，有待补充。</w:t>
      </w:r>
    </w:p>
    <w:p w14:paraId="38ED40B1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与 LLM 结合</w:t>
      </w:r>
      <w:r>
        <w:rPr>
          <w:rFonts w:ascii="Times New Roman" w:hAnsi="Times New Roman" w:eastAsia="宋体"/>
          <w:b w:val="0"/>
          <w:sz w:val="24"/>
        </w:rPr>
        <w:t>：可将 LLM 用于汉字引擎的语义增强或 NL 解析，进一步提升鲁棒性与泛化。</w:t>
      </w:r>
    </w:p>
    <w:p w14:paraId="128EA907">
      <w:pPr>
        <w:spacing w:before="120" w:after="80"/>
      </w:pPr>
      <w:r>
        <w:rPr>
          <w:rFonts w:ascii="Times New Roman" w:hAnsi="Times New Roman" w:eastAsia="黑体"/>
          <w:b/>
          <w:sz w:val="28"/>
        </w:rPr>
        <w:t>10. 结论与展望</w:t>
      </w:r>
    </w:p>
    <w:p w14:paraId="4B1DC8A5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本文提出了 YLYW，一种基于《易经》六爻卦象的汉字易理具身智能体，并在 ALFWorld 上完成了端到端验证。通过"汉字部首 → 八经卦 → 六爻 → 64 卦"的推理链路，结合实例级汉字世界模型与卦象知识库，YLYW V20 在两个测试集上均达到 </w:t>
      </w:r>
      <w:r>
        <w:rPr>
          <w:rFonts w:ascii="Times New Roman" w:hAnsi="Times New Roman" w:eastAsia="宋体"/>
          <w:b/>
          <w:sz w:val="24"/>
        </w:rPr>
        <w:t>98.5%</w:t>
      </w:r>
      <w:r>
        <w:rPr>
          <w:rFonts w:ascii="Times New Roman" w:hAnsi="Times New Roman" w:eastAsia="宋体"/>
          <w:b w:val="0"/>
          <w:sz w:val="24"/>
        </w:rPr>
        <w:t xml:space="preserve"> 成功率、总平均 </w:t>
      </w:r>
      <w:r>
        <w:rPr>
          <w:rFonts w:ascii="Times New Roman" w:hAnsi="Times New Roman" w:eastAsia="宋体"/>
          <w:b/>
          <w:sz w:val="24"/>
        </w:rPr>
        <w:t>95.3%</w:t>
      </w:r>
      <w:r>
        <w:rPr>
          <w:rFonts w:ascii="Times New Roman" w:hAnsi="Times New Roman" w:eastAsia="宋体"/>
          <w:b w:val="0"/>
          <w:sz w:val="24"/>
        </w:rPr>
        <w:t>，同时以更精简的代码实现了更强的可解释性与领域鲁棒性。</w:t>
      </w:r>
    </w:p>
    <w:p w14:paraId="1935A47A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未来工作包括：（1）将 LLM 融入汉字语义引擎以增强泛化；（2）系统评测 frozen 与更多真实场景；（3）将 V20 的易理推理迁移到 MuJoCo 等物理具身平台，验证 Sim-to-Real 迁移；（4）探索爻参数在线微调机制与卦象学习的融合。</w:t>
      </w:r>
    </w:p>
    <w:p w14:paraId="5700A3FB">
      <w:pPr>
        <w:spacing w:before="120" w:after="80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47670CB8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Shridhar M, Yuan X, Côté M A, et al. ALFWorld: Aligning text and embodied environments for interactive learning[C]. International Conference on Learning Representations (ICLR), 2021. (arXiv:2010.03768)</w:t>
      </w:r>
    </w:p>
    <w:p w14:paraId="4A4A58E9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Shridhar M, Thomason J, Gordon D, et al. ALFRED: A benchmark for interpreting grounded instructions for everyday tasks[C]. IEEE/CVF Conference on Computer Vision and Pattern Recognition (CVPR), 2020. (arXiv:1912.01734)</w:t>
      </w:r>
    </w:p>
    <w:p w14:paraId="51DE31A6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 xml:space="preserve"> Côté M A, Kádár Á, Yuan X, et al. TextWorld: A learning environment for text-based games[C]. Workshop on Computer Games. Springer, 2018: 41-75.</w:t>
      </w:r>
    </w:p>
    <w:p w14:paraId="684FEAF1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 xml:space="preserve"> Shridhar M, Yuan X, Côté M A, et al. Interactive learning of grounded language for embodied agents[C]. AAAI Workshop on Interactive and Conversational Decision Support, 2021.</w:t>
      </w:r>
    </w:p>
    <w:p w14:paraId="7EF707BA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 xml:space="preserve"> Hausknecht M, Stone P. Deep recurrent Q-learning for partially observable MDPs[C]. AAAI Spring Symposium, 2015.</w:t>
      </w:r>
    </w:p>
    <w:p w14:paraId="1E78FEFF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 xml:space="preserve"> Yao S, Zhao J, Yu D, et al. ReAct: Synergizing reasoning and acting in language models[C]. International Conference on Learning Representations (ICLR), 2023. (arXiv:2210.03629)</w:t>
      </w:r>
    </w:p>
    <w:p w14:paraId="7C5DA2F2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 xml:space="preserve"> Shinn N, Cassano F, Gopinath A, et al. Reflexion: Language agents with verbal reinforcement learning[C]. Advances in Neural Information Processing Systems (NeurIPS), 2023. (arXiv:2303.11366)</w:t>
      </w:r>
    </w:p>
    <w:p w14:paraId="602260CA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 xml:space="preserve"> Haslum P, Lipovetzky N, Magazzeni D, et al. An introduction to the planning domain definition language[J]. Synthesis Lectures on Artificial Intelligence and Machine Learning, 2019, 13(2): 1-187.</w:t>
      </w:r>
    </w:p>
    <w:p w14:paraId="1DC9FB53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sz w:val="24"/>
        </w:rPr>
        <w:t xml:space="preserve"> 杨天才, 张善文 译注. 周易[M]. 北京: 中华书局, 2011.</w:t>
      </w:r>
    </w:p>
    <w:p w14:paraId="73ABE9F7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sz w:val="24"/>
        </w:rPr>
        <w:t xml:space="preserve"> 廖名春. 周易经传与易学史新论[M]. 济南: 齐鲁书社, 2001.</w:t>
      </w:r>
    </w:p>
    <w:p w14:paraId="18CA3B5E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 xml:space="preserve"> Shridhar M, et al. ALFRED 与 ALFWorld 后续具身智能基准相关研究综述, 2020-2023.</w:t>
      </w:r>
    </w:p>
    <w:p w14:paraId="2113D99E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sz w:val="24"/>
        </w:rPr>
        <w:t xml:space="preserve"> Mnih V, Kavukcuoglu K, Silver D, et al. Human-level control through deep reinforcement learning[J]. Nature, 2015, 518(7540): 529-533.</w:t>
      </w:r>
    </w:p>
    <w:p w14:paraId="56F575C2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[13]</w:t>
      </w:r>
      <w:r>
        <w:rPr>
          <w:rFonts w:ascii="Times New Roman" w:hAnsi="Times New Roman" w:eastAsia="宋体"/>
          <w:b w:val="0"/>
          <w:sz w:val="24"/>
        </w:rPr>
        <w:t xml:space="preserve"> Levine S, Pastor P, Krizhevsky A, et al. Learning hand-eye coordination for robotic grasping with deep learning and large-scale data collection[J]. International Journal of Robotics Research, 2018, 37(4-5): 421-436.</w:t>
      </w:r>
    </w:p>
    <w:p w14:paraId="50D54A96"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[14]</w:t>
      </w:r>
      <w:r>
        <w:rPr>
          <w:rFonts w:ascii="Times New Roman" w:hAnsi="Times New Roman" w:eastAsia="宋体"/>
          <w:b w:val="0"/>
          <w:sz w:val="24"/>
        </w:rPr>
        <w:t xml:space="preserve"> Todorov E, Erez T, Tassa Y. MuJoCo: A physics engine for model-based control[C]. IEEE/RSJ International Conference on Intelligent Robots and Systems (IROS), 2012: 5026-5033.</w:t>
      </w:r>
    </w:p>
    <w:p w14:paraId="1774C3C3">
      <w:pPr>
        <w:spacing w:before="120" w:after="80"/>
      </w:pPr>
      <w:r>
        <w:rPr>
          <w:rFonts w:ascii="Times New Roman" w:hAnsi="Times New Roman" w:eastAsia="黑体"/>
          <w:b/>
          <w:sz w:val="28"/>
        </w:rPr>
        <w:t>附录</w:t>
      </w:r>
    </w:p>
    <w:p w14:paraId="5F297331">
      <w:pPr>
        <w:spacing w:before="120" w:after="80"/>
      </w:pPr>
      <w:r>
        <w:rPr>
          <w:rFonts w:ascii="Times New Roman" w:hAnsi="Times New Roman" w:eastAsia="黑体"/>
          <w:b/>
          <w:sz w:val="24"/>
        </w:rPr>
        <w:t>A. 代码仓库</w:t>
      </w:r>
    </w:p>
    <w:p w14:paraId="03BA83D2"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YLYW V20 的实现代码与全部实验数据已开源，位于 GitHub 仓库 </w:t>
      </w:r>
      <w:r>
        <w:rPr>
          <w:rFonts w:ascii="Times New Roman" w:hAnsi="Times New Roman" w:eastAsia="宋体"/>
          <w:b/>
          <w:sz w:val="24"/>
        </w:rPr>
        <w:t>`qdmxl/ylyw`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52A8AB54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代码主页</w:t>
      </w:r>
      <w:r>
        <w:rPr>
          <w:rFonts w:ascii="Times New Roman" w:hAnsi="Times New Roman" w:eastAsia="宋体"/>
          <w:b w:val="0"/>
          <w:sz w:val="24"/>
        </w:rPr>
        <w:t>：https://github.com/qdmxl/ylyw</w:t>
      </w:r>
    </w:p>
    <w:p w14:paraId="23D18763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V20 核心实现</w:t>
      </w:r>
      <w:r>
        <w:rPr>
          <w:rFonts w:ascii="Times New Roman" w:hAnsi="Times New Roman" w:eastAsia="宋体"/>
          <w:b w:val="0"/>
          <w:sz w:val="24"/>
        </w:rPr>
        <w:t>：https://github.com/qdmxl/ylyw/tree/master/alfworld_exp/v20</w:t>
      </w:r>
    </w:p>
    <w:p w14:paraId="4799DA43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`agent_v20.py` — Agent 主体（继承 V18 决策逻辑）</w:t>
      </w:r>
    </w:p>
    <w:p w14:paraId="6DABE7E6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`cn_world_model.py` — 汉字世界模型 + 卦象感知（756 行）</w:t>
      </w:r>
    </w:p>
    <w:p w14:paraId="3D9F5575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`gua_knowledge_base.py` — 卦象知识库（514 行）</w:t>
      </w:r>
    </w:p>
    <w:p w14:paraId="5FBA94C4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`run_v20_eval.py` — 评测主程序</w:t>
      </w:r>
    </w:p>
    <w:p w14:paraId="290AE010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`gua_knowledge.json` — 运行时学习生成的卦象知识库</w:t>
      </w:r>
    </w:p>
    <w:p w14:paraId="2449EDF3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V18 符号基线</w:t>
      </w:r>
      <w:r>
        <w:rPr>
          <w:rFonts w:ascii="Times New Roman" w:hAnsi="Times New Roman" w:eastAsia="宋体"/>
          <w:b w:val="0"/>
          <w:sz w:val="24"/>
        </w:rPr>
        <w:t>：https://github.com/qdmxl/ylyw/tree/master/alfworld_exp/v18</w:t>
      </w:r>
    </w:p>
    <w:p w14:paraId="311E1429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实验数据</w:t>
      </w:r>
      <w:r>
        <w:rPr>
          <w:rFonts w:ascii="Times New Roman" w:hAnsi="Times New Roman" w:eastAsia="宋体"/>
          <w:b w:val="0"/>
          <w:sz w:val="24"/>
        </w:rPr>
        <w:t>：https://github.com/qdmxl/ylyw/tree/master/v20（`results.json`、`results_full.json` 等 274 局完整评测结果）</w:t>
      </w:r>
    </w:p>
    <w:p w14:paraId="679A33DF">
      <w:pPr>
        <w:pStyle w:val="16"/>
        <w:spacing w:line="312" w:lineRule="auto"/>
      </w:pPr>
      <w:r>
        <w:rPr>
          <w:rFonts w:ascii="Times New Roman" w:hAnsi="Times New Roman" w:eastAsia="宋体"/>
          <w:b/>
          <w:sz w:val="24"/>
        </w:rPr>
        <w:t>配套翻译层</w:t>
      </w:r>
      <w:r>
        <w:rPr>
          <w:rFonts w:ascii="Times New Roman" w:hAnsi="Times New Roman" w:eastAsia="宋体"/>
          <w:b w:val="0"/>
          <w:sz w:val="24"/>
        </w:rPr>
        <w:t>：https://github.com/qdmxl/ylyw/blob/master/alfworld_exp/alfworld_official_wrapper.py、`chinese_bridge.py`（英汉即时翻译）</w:t>
      </w:r>
    </w:p>
    <w:p w14:paraId="35739B6E">
      <w:pPr>
        <w:spacing w:before="120" w:after="80"/>
      </w:pPr>
      <w:r>
        <w:rPr>
          <w:rFonts w:ascii="Times New Roman" w:hAnsi="Times New Roman" w:eastAsia="黑体"/>
          <w:b/>
          <w:sz w:val="24"/>
        </w:rPr>
        <w:t>B. 复现说明</w:t>
      </w:r>
    </w:p>
    <w:p w14:paraId="414C95FD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克隆仓库：`git clone https://github.com/qdmxl/ylyw.git`</w:t>
      </w:r>
    </w:p>
    <w:p w14:paraId="385162DE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安装依赖（Python 3.9+）并下载 ALFWorld PDDL/游戏文件（参见仓库 README）</w:t>
      </w:r>
    </w:p>
    <w:p w14:paraId="31988E30">
      <w:pPr>
        <w:pStyle w:val="16"/>
        <w:spacing w:line="312" w:lineRule="auto"/>
      </w:pPr>
      <w:r>
        <w:rPr>
          <w:rFonts w:ascii="Times New Roman" w:hAnsi="Times New Roman" w:eastAsia="宋体"/>
          <w:b w:val="0"/>
          <w:sz w:val="24"/>
        </w:rPr>
        <w:t>进入 `alfworld_exp/v20/`，运行 `python run_v20_eval.py` 即可复现 valid_seen / valid_unseen 评测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337F4"/>
    <w:rsid w:val="5994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2091</Words>
  <Characters>2715</Characters>
  <Lines>0</Lines>
  <Paragraphs>0</Paragraphs>
  <TotalTime>0</TotalTime>
  <ScaleCrop>false</ScaleCrop>
  <LinksUpToDate>false</LinksUpToDate>
  <CharactersWithSpaces>2900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2026-08-19T09:09:51Z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0BEF267BF16448699E1684358475EE79_12</vt:lpwstr>
  </property>
</Properties>
</file>