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55D28">
      <w:pPr>
        <w:ind w:firstLine="0"/>
        <w:jc w:val="center"/>
      </w:pPr>
      <w:r>
        <w:rPr>
          <w:b/>
          <w:sz w:val="30"/>
        </w:rPr>
        <w:t>YLYW：一种基于《易经》先验符号知识的可学习具身决策框架</w:t>
      </w:r>
    </w:p>
    <w:p w14:paraId="457070B5">
      <w:pPr>
        <w:ind w:firstLine="0"/>
        <w:jc w:val="center"/>
        <w:rPr>
          <w:rFonts w:hint="eastAsia" w:eastAsia="宋体"/>
          <w:lang w:val="en-US" w:eastAsia="zh-CN"/>
        </w:rPr>
      </w:pPr>
      <w:r>
        <w:t>马圣洁，张国安，李金函，于敬涛，李望</w:t>
      </w:r>
      <w:r>
        <w:rPr>
          <w:rFonts w:hint="eastAsia" w:eastAsia="宋体"/>
          <w:lang w:eastAsia="zh-CN"/>
        </w:rPr>
        <w:t>，</w:t>
      </w:r>
      <w:r>
        <w:t>马兴录</w:t>
      </w:r>
      <w:r>
        <w:rPr>
          <w:rFonts w:hint="eastAsia" w:eastAsia="宋体"/>
          <w:lang w:val="en-US" w:eastAsia="zh-CN"/>
        </w:rPr>
        <w:t>*</w:t>
      </w:r>
    </w:p>
    <w:p w14:paraId="664B3E51">
      <w:pPr>
        <w:ind w:firstLine="0"/>
        <w:jc w:val="center"/>
      </w:pPr>
      <w:r>
        <w:t>青岛科技大学信息科学技术学院，山东 青岛 266061</w:t>
      </w:r>
    </w:p>
    <w:p w14:paraId="7F6134FB">
      <w:pPr>
        <w:ind w:firstLine="0"/>
        <w:jc w:val="center"/>
      </w:pPr>
      <w:r>
        <w:t xml:space="preserve">通讯作者： 马兴录 E-mail: </w:t>
      </w:r>
      <w:r>
        <w:fldChar w:fldCharType="begin"/>
      </w:r>
      <w:r>
        <w:instrText xml:space="preserve"> HYPERLINK "mailto:maxinglu@qust.edu.cn" </w:instrText>
      </w:r>
      <w:r>
        <w:fldChar w:fldCharType="separate"/>
      </w:r>
      <w:r>
        <w:rPr>
          <w:rStyle w:val="135"/>
        </w:rPr>
        <w:t>maxinglu@qust.edu.cn</w:t>
      </w:r>
      <w:r>
        <w:fldChar w:fldCharType="end"/>
      </w:r>
    </w:p>
    <w:p w14:paraId="2EF02E6E">
      <w:pPr>
        <w:ind w:firstLine="0"/>
        <w:jc w:val="both"/>
        <w:rPr>
          <w:rFonts w:hint="eastAsia"/>
        </w:rPr>
      </w:pPr>
      <w:r>
        <w:rPr>
          <w:rFonts w:hint="eastAsia" w:eastAsia="宋体"/>
          <w:lang w:val="en-US" w:eastAsia="zh-CN"/>
        </w:rPr>
        <w:t>资助项目：</w:t>
      </w:r>
      <w:r>
        <w:rPr>
          <w:rFonts w:hint="eastAsia"/>
        </w:rPr>
        <w:t>国家重点研发计划项目“智能服务机器人关键技术及国际标准研制” （项目编号：</w:t>
      </w:r>
    </w:p>
    <w:p w14:paraId="0DB22E0B">
      <w:pPr>
        <w:pBdr>
          <w:bottom w:val="single" w:color="auto" w:sz="4" w:space="0"/>
        </w:pBdr>
        <w:ind w:firstLine="0"/>
        <w:jc w:val="both"/>
        <w:rPr>
          <w:rFonts w:hint="eastAsia"/>
        </w:rPr>
      </w:pPr>
      <w:r>
        <w:rPr>
          <w:rFonts w:hint="eastAsia"/>
        </w:rPr>
        <w:t>2023YFF0612100）</w:t>
      </w:r>
    </w:p>
    <w:p w14:paraId="29FB7FFD">
      <w:pPr>
        <w:pStyle w:val="3"/>
        <w:ind w:firstLine="0"/>
      </w:pPr>
      <w:r>
        <w:t>摘要</w:t>
      </w:r>
    </w:p>
    <w:p w14:paraId="4CA75B39">
      <w:r>
        <w:t>当前具身智能领域由两大主流路线主导：以视觉-语言-动作（VLA）端到端模型为代表的数据驱动路线，和以世界模型（World Models）为代表的环境动力学学习路线。两者共享一个根本假设——"知识必须从数据中习得"，由此导致三重困境：数据饥渴（需百万级轨迹或海量视频）、不可解释（数十亿参数形成黑箱）、安全无保证（缺乏先天约束机制）。本文提出具身智能的</w:t>
      </w:r>
      <w:r>
        <w:rPr>
          <w:rFonts w:hint="eastAsia" w:eastAsia="宋体"/>
          <w:b/>
          <w:lang w:val="en-US" w:eastAsia="zh-CN"/>
        </w:rPr>
        <w:t>另一条</w:t>
      </w:r>
      <w:r>
        <w:rPr>
          <w:b/>
        </w:rPr>
        <w:t>技术路线——先验知识驱动路线</w:t>
      </w:r>
      <w:r>
        <w:t>，并给出其完整实现：YLYW（易理研物）框架。YLYW将《易经》六十四卦体系形式化为可计算的具身决策引擎，构建三层联邦式推理架构：L1层通过高斯径向基核函数将连续物理特征映射为八卦模糊隶属度，解决符号接地困境；L2层经六爻语义锚定完成物理降维编码；L3层通过余弦相似度匹配六十四卦理想模板实现结构化决策。系统总参数量仅443个，每个参数具有明确物理语义。进一步提出双八卦安全架构（策略八卦与安全八卦并行运行、仲裁输出）实现先天安全保证，以及知几学习路线（先验驱动的单条目精确更新、一轮即收敛的自进化机制）。实验表明：</w:t>
      </w:r>
      <w:r>
        <w:rPr>
          <w:rFonts w:hint="eastAsia" w:eastAsia="宋体"/>
          <w:lang w:val="en-US" w:eastAsia="zh-CN"/>
        </w:rPr>
        <w:t>在物体抓取测试集YCB上，针对50个物体的150次抓取</w:t>
      </w:r>
      <w:r>
        <w:t>零样本决策中，YLYW达到92.0%合理率、0%严重错误率、1.7ms推理延迟；在ALFWorld</w:t>
      </w:r>
      <w:r>
        <w:rPr>
          <w:rFonts w:hint="eastAsia" w:eastAsia="宋体"/>
          <w:lang w:val="en-US" w:eastAsia="zh-CN"/>
        </w:rPr>
        <w:t>的具身任务决策</w:t>
      </w:r>
      <w:r>
        <w:t>中，134局达73.9%成功率，标注一致子集达90.0%，以443参数逼近Qwen3.5-27B大语言模型的93.28%。本文首次证明：先验知识驱动的可解释系统可在多域达到接近大模型的决策能力，为具身智能开辟了数据驱动之外的新路径。</w:t>
      </w:r>
    </w:p>
    <w:p w14:paraId="5C749E62">
      <w:pPr>
        <w:ind w:firstLine="0"/>
      </w:pPr>
      <w:r>
        <w:t>关键词： YLYW；具身智能；先验知识驱动决策；神经符号系统；知几学习；零样本具身推理；可解释AI；双八卦安全架构</w:t>
      </w:r>
    </w:p>
    <w:p w14:paraId="38EEBD68">
      <w:r>
        <w:br w:type="page"/>
      </w:r>
    </w:p>
    <w:p w14:paraId="2168A8D9">
      <w:pPr>
        <w:pStyle w:val="3"/>
        <w:ind w:firstLine="0"/>
      </w:pPr>
      <w:r>
        <w:t>1 引言</w:t>
      </w:r>
    </w:p>
    <w:p w14:paraId="2B2008CA">
      <w:pPr>
        <w:pStyle w:val="4"/>
        <w:ind w:firstLine="0"/>
      </w:pPr>
      <w:r>
        <w:t>1.1 具身智能的路线演进</w:t>
      </w:r>
    </w:p>
    <w:p w14:paraId="29B0401A">
      <w:r>
        <w:t>具身智能（Embodied Intelligence）——使智能体在物理世界中感知、推理并行动——是人工智能的终极目标之一</w:t>
      </w:r>
      <w:r>
        <w:rPr>
          <w:sz w:val="16"/>
          <w:vertAlign w:val="superscript"/>
        </w:rPr>
        <w:t>[1,2]</w:t>
      </w:r>
      <w:r>
        <w:t>。回顾其发展历程，可以清晰辨识出四个演进阶段，每个阶段都在解决前一阶段的核心瓶颈，同时引入新的根本性困难。</w:t>
      </w:r>
    </w:p>
    <w:p w14:paraId="447E5DDB">
      <w:r>
        <w:rPr>
          <w:b/>
        </w:rPr>
        <w:t>第一阶段：经典符号AI（1960s-1990s）。</w:t>
      </w:r>
      <w:r>
        <w:t xml:space="preserve"> 以GOFAI（Good Old-Fashioned AI）为代表，试图通过逻辑规则和符号推理实现智能决策</w:t>
      </w:r>
      <w:r>
        <w:rPr>
          <w:sz w:val="16"/>
          <w:vertAlign w:val="superscript"/>
        </w:rPr>
        <w:t>[3]</w:t>
      </w:r>
      <w:r>
        <w:t>。STRIPS规划器、专家系统等在封闭世界中表现出色，但在面对开放物理世界时遭遇"符号接地困境"（Symbol Grounding Problem）——抽象符号无法与连续物理量建立可靠映射。这一困境至今仍是神经符号方法的核心挑战</w:t>
      </w:r>
      <w:r>
        <w:rPr>
          <w:sz w:val="16"/>
          <w:vertAlign w:val="superscript"/>
        </w:rPr>
        <w:t>[4]</w:t>
      </w:r>
      <w:r>
        <w:t>。</w:t>
      </w:r>
    </w:p>
    <w:p w14:paraId="19AD8D7E">
      <w:r>
        <w:rPr>
          <w:b/>
        </w:rPr>
        <w:t>第二阶段：数据驱动深度学习（2013-至今）。</w:t>
      </w:r>
      <w:r>
        <w:t xml:space="preserve"> 从DQN到PPO，从RT-1到RT-2再到π0和OpenVLA</w:t>
      </w:r>
      <w:r>
        <w:rPr>
          <w:sz w:val="16"/>
          <w:vertAlign w:val="superscript"/>
        </w:rPr>
        <w:t>[5-8]</w:t>
      </w:r>
      <w:r>
        <w:t>，数据驱动路线取得了令人瞩目的成就。Ma等人（2026）在最新VLA综述中指出，当前VLA模型已达到数十亿参数规模，在标准化实验室环境中表现优异</w:t>
      </w:r>
      <w:r>
        <w:rPr>
          <w:sz w:val="16"/>
          <w:vertAlign w:val="superscript"/>
        </w:rPr>
        <w:t>[9]</w:t>
      </w:r>
      <w:r>
        <w:t>。然而，三重困境日益严峻：（1）</w:t>
      </w:r>
      <w:r>
        <w:rPr>
          <w:b/>
        </w:rPr>
        <w:t>数据饥渴</w:t>
      </w:r>
      <w:r>
        <w:t>——OpenVLA需要970K条机器人轨迹，π0需要10,000+小时操作数据；（2）</w:t>
      </w:r>
      <w:r>
        <w:rPr>
          <w:b/>
        </w:rPr>
        <w:t>不可解释</w:t>
      </w:r>
      <w:r>
        <w:t>——数十亿参数构成的黑箱无法解释"为什么这样抓取"；（3）</w:t>
      </w:r>
      <w:r>
        <w:rPr>
          <w:b/>
        </w:rPr>
        <w:t>不安全</w:t>
      </w:r>
      <w:r>
        <w:t>——缺乏先天安全约束，依赖事后奖励塑形或外加安全层</w:t>
      </w:r>
      <w:r>
        <w:rPr>
          <w:sz w:val="16"/>
          <w:vertAlign w:val="superscript"/>
        </w:rPr>
        <w:t>[10]</w:t>
      </w:r>
      <w:r>
        <w:t>。</w:t>
      </w:r>
    </w:p>
    <w:p w14:paraId="32F0E231">
      <w:r>
        <w:rPr>
          <w:b/>
        </w:rPr>
        <w:t>第三阶段：世界模型（2023-至今）。</w:t>
      </w:r>
      <w:r>
        <w:t xml:space="preserve"> 以DreamerV3、UniSim、Genie-2为代表</w:t>
      </w:r>
      <w:r>
        <w:rPr>
          <w:sz w:val="16"/>
          <w:vertAlign w:val="superscript"/>
        </w:rPr>
        <w:t>[11-13]</w:t>
      </w:r>
      <w:r>
        <w:t>，世界模型路线试图学习环境动力学的内部模拟器，通过"想象"来规划行动。Li等人（2025）的综述指出，世界模型在短时域预测中展现潜力，但面临长时域误差累积、物理一致性难保证等问题</w:t>
      </w:r>
      <w:r>
        <w:rPr>
          <w:sz w:val="16"/>
          <w:vertAlign w:val="superscript"/>
        </w:rPr>
        <w:t>[14]</w:t>
      </w:r>
      <w:r>
        <w:t>。更关键的是，它仍需海量视频数据训练——UniSim使用了数百小时的交互视频，本质上并未摆脱数据依赖。</w:t>
      </w:r>
    </w:p>
    <w:p w14:paraId="4CF2159E">
      <w:r>
        <w:rPr>
          <w:b/>
        </w:rPr>
        <w:t>最新趋势：自进化具身AI（2026）。</w:t>
      </w:r>
      <w:r>
        <w:t xml:space="preserve"> Feng等人提出了自进化具身AI的愿景框架</w:t>
      </w:r>
      <w:r>
        <w:rPr>
          <w:sz w:val="16"/>
          <w:vertAlign w:val="superscript"/>
        </w:rPr>
        <w:t>[15]</w:t>
      </w:r>
      <w:r>
        <w:t>，定义了五大自进化能力：记忆自更新、任务自切换、环境自预测、具身自适应、模型自进化。然而，其所有子能力均构建于基础大模型之上，仍未跳出"先有海量数据训练基座模型"的前提。</w:t>
      </w:r>
    </w:p>
    <w:p w14:paraId="58ABB879">
      <w:r>
        <w:t>纵观四个阶段，一个关键缺失浮现：</w:t>
      </w:r>
      <w:r>
        <w:rPr>
          <w:b/>
        </w:rPr>
        <w:t>所有技术路线都忽视了人类文明数千年积累的结构化先验知识</w:t>
      </w:r>
      <w:r>
        <w:t>。人类并非通过数百万次摔碎杯子来学会"易碎物品需轻拿轻放"，而是通过文化传承获得这一先验。为什么具身智能系统不能同样利用这种知识？</w:t>
      </w:r>
    </w:p>
    <w:p w14:paraId="336D576C">
      <w:pPr>
        <w:pStyle w:val="4"/>
        <w:ind w:firstLine="0"/>
      </w:pPr>
      <w:r>
        <w:t>1.2 第三条技术路线：先验知识驱动的具身决策</w:t>
      </w:r>
    </w:p>
    <w:p w14:paraId="292A9EC9">
      <w:r>
        <w:t>本文提出一个核心问题：</w:t>
      </w:r>
      <w:r>
        <w:rPr>
          <w:b/>
        </w:rPr>
        <w:t>如果存在一套经过数千年验证的、关于世界运行规律的结构化编码，能否以极低参数量和零训练数据实现可比的决策能力？</w:t>
      </w:r>
    </w:p>
    <w:p w14:paraId="5678ABCF">
      <w:r>
        <w:t>我们的回答是肯定的。《易经》六十四卦体系——人类最古老的"世界模型"——提供了一种可能。六十四卦并非神秘主义，而是一套对世界状态的二进制编码系统：用6位二进制数编码2^6=64种典型情境，每种情境附带经过数千年验证的应对策略</w:t>
      </w:r>
      <w:r>
        <w:rPr>
          <w:sz w:val="16"/>
          <w:vertAlign w:val="superscript"/>
        </w:rPr>
        <w:t>[16]</w:t>
      </w:r>
      <w:r>
        <w:t>。这恰好对应具身决策所需的"状态→动作"映射。需要特别说明的是：本文将《易经》视为中国古代对自然变化规律的符号化总结与形式化建模，将其64卦体系作为一种可计算的知识结构加以工程化利用，不涉及任何超自然解读。</w:t>
      </w:r>
    </w:p>
    <w:p w14:paraId="544FFAE0">
      <w:r>
        <w:t>YLYW（Yi-Li-Yan-Wu，易理研物）框架将这一古老体系形式化为可计算的具身决策引擎。其命名源自《易经·系辞传》"易理研物"之意——以易之理，研究万物运行规律。</w:t>
      </w:r>
    </w:p>
    <w:p w14:paraId="06DE33F7">
      <w:r>
        <w:t>YLYW与前两条路线的本质区别在于</w:t>
      </w:r>
      <w:r>
        <w:rPr>
          <w:b/>
        </w:rPr>
        <w:t>知识来源不同</w:t>
      </w:r>
      <w:r>
        <w:t>：</w:t>
      </w:r>
    </w:p>
    <w:p w14:paraId="2BF028D0">
      <w:pPr>
        <w:ind w:firstLine="0"/>
        <w:jc w:val="center"/>
      </w:pPr>
      <w:r>
        <w:rPr>
          <w:b/>
          <w:sz w:val="18"/>
        </w:rPr>
        <w:t>表1  三种技术路线的知识获取方式对比</w:t>
      </w:r>
    </w:p>
    <w:p w14:paraId="281021B3">
      <w:pPr>
        <w:ind w:firstLine="0"/>
        <w:jc w:val="center"/>
      </w:pPr>
      <w:r>
        <w:rPr>
          <w:b/>
          <w:sz w:val="18"/>
        </w:rPr>
        <w:t>Table 1  Comparison of knowledge acquisition approaches across three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366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28D5A3BA">
            <w:pPr>
              <w:spacing w:after="0"/>
              <w:ind w:firstLine="0"/>
            </w:pPr>
            <w:r>
              <w:t>范式</w:t>
            </w:r>
          </w:p>
        </w:tc>
        <w:tc>
          <w:tcPr>
            <w:tcW w:w="2878" w:type="dxa"/>
          </w:tcPr>
          <w:p w14:paraId="1B9950FF">
            <w:pPr>
              <w:spacing w:after="0"/>
              <w:ind w:firstLine="0"/>
            </w:pPr>
            <w:r>
              <w:t>知识获取方式</w:t>
            </w:r>
          </w:p>
        </w:tc>
        <w:tc>
          <w:tcPr>
            <w:tcW w:w="2878" w:type="dxa"/>
          </w:tcPr>
          <w:p w14:paraId="34BDA3F3">
            <w:pPr>
              <w:spacing w:after="0"/>
              <w:ind w:firstLine="0"/>
            </w:pPr>
            <w:r>
              <w:t>含义</w:t>
            </w:r>
          </w:p>
        </w:tc>
      </w:tr>
      <w:tr w14:paraId="65CE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A97264A">
            <w:pPr>
              <w:spacing w:after="0"/>
              <w:ind w:firstLine="0"/>
            </w:pPr>
            <w:r>
              <w:t>VLA（数据驱动）</w:t>
            </w:r>
          </w:p>
        </w:tc>
        <w:tc>
          <w:tcPr>
            <w:tcW w:w="2878" w:type="dxa"/>
          </w:tcPr>
          <w:p w14:paraId="102B358C">
            <w:pPr>
              <w:spacing w:after="0"/>
              <w:ind w:firstLine="0"/>
            </w:pPr>
            <w:r>
              <w:t>K = f(D_massive)</w:t>
            </w:r>
          </w:p>
        </w:tc>
        <w:tc>
          <w:tcPr>
            <w:tcW w:w="2878" w:type="dxa"/>
          </w:tcPr>
          <w:p w14:paraId="2DE44769">
            <w:pPr>
              <w:spacing w:after="0"/>
              <w:ind w:firstLine="0"/>
            </w:pPr>
            <w:r>
              <w:t>知识全部从海量操作数据中学习得到</w:t>
            </w:r>
          </w:p>
        </w:tc>
      </w:tr>
      <w:tr w14:paraId="4DDC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588C18">
            <w:pPr>
              <w:spacing w:after="0"/>
              <w:ind w:firstLine="0"/>
            </w:pPr>
            <w:r>
              <w:t>世界模型</w:t>
            </w:r>
          </w:p>
        </w:tc>
        <w:tc>
          <w:tcPr>
            <w:tcW w:w="2878" w:type="dxa"/>
          </w:tcPr>
          <w:p w14:paraId="36FDD0CE">
            <w:pPr>
              <w:spacing w:after="0"/>
              <w:ind w:firstLine="0"/>
            </w:pPr>
            <w:r>
              <w:t>K = g(V_dynamics)</w:t>
            </w:r>
          </w:p>
        </w:tc>
        <w:tc>
          <w:tcPr>
            <w:tcW w:w="2878" w:type="dxa"/>
          </w:tcPr>
          <w:p w14:paraId="6FC81304">
            <w:pPr>
              <w:spacing w:after="0"/>
              <w:ind w:firstLine="0"/>
            </w:pPr>
            <w:r>
              <w:t>知识从海量视频的动力学规律中学习得到</w:t>
            </w:r>
          </w:p>
        </w:tc>
      </w:tr>
      <w:tr w14:paraId="1259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EEB75F">
            <w:pPr>
              <w:spacing w:after="0"/>
              <w:ind w:firstLine="0"/>
            </w:pPr>
            <w:r>
              <w:t>YLYW（先验驱动）</w:t>
            </w:r>
          </w:p>
        </w:tc>
        <w:tc>
          <w:tcPr>
            <w:tcW w:w="2878" w:type="dxa"/>
          </w:tcPr>
          <w:p w14:paraId="103A4449">
            <w:pPr>
              <w:spacing w:after="0"/>
              <w:ind w:firstLine="0"/>
            </w:pPr>
            <w:r>
              <w:t>K = P_prior ⊕ f_calibration(D_minimal)</w:t>
            </w:r>
          </w:p>
        </w:tc>
        <w:tc>
          <w:tcPr>
            <w:tcW w:w="2878" w:type="dxa"/>
          </w:tcPr>
          <w:p w14:paraId="30D10CFF">
            <w:pPr>
              <w:spacing w:after="0"/>
              <w:ind w:firstLine="0"/>
            </w:pPr>
            <w:r>
              <w:t>知识主体为结构化先验，辅以极少量校准</w:t>
            </w:r>
          </w:p>
        </w:tc>
      </w:tr>
    </w:tbl>
    <w:p w14:paraId="354A789A"/>
    <w:p w14:paraId="08DF3567">
      <w:r>
        <w:t>其中P_prior为结构化先验知识（六十四卦体系），f_calibration为知几学习的轻量校准函数，D_minimal可以为空集（零样本）或极少量反馈。三者的根本差异在于：前两条路线假设"知识必须从数据中学得"，而YLYW假设"知识可以从人类文明的结构化编码中直接获取"。</w:t>
      </w:r>
    </w:p>
    <w:p w14:paraId="0C37263E">
      <w:pPr>
        <w:pStyle w:val="4"/>
        <w:ind w:firstLine="0"/>
      </w:pPr>
      <w:r>
        <w:t>1.3 本文贡献</w:t>
      </w:r>
    </w:p>
    <w:p w14:paraId="73CA2FBE">
      <w:r>
        <w:t>本文的主要贡献如下：</w:t>
      </w:r>
    </w:p>
    <w:p w14:paraId="0D714DA9">
      <w:r>
        <w:t>（1）</w:t>
      </w:r>
      <w:r>
        <w:rPr>
          <w:b/>
        </w:rPr>
        <w:t>技术路线创新：</w:t>
      </w:r>
      <w:r>
        <w:t xml:space="preserve"> 首次提出具身智能的"先验知识驱动路线"，从理论层面论证其与数据驱动路线和世界模型路线的互补关系，为具身智能研究开辟新方向。</w:t>
      </w:r>
    </w:p>
    <w:p w14:paraId="14E2B80C">
      <w:r>
        <w:t>（2）</w:t>
      </w:r>
      <w:r>
        <w:rPr>
          <w:b/>
        </w:rPr>
        <w:t>架构创新：</w:t>
      </w:r>
      <w:r>
        <w:t xml:space="preserve"> 提出YLYW框架——将《易经》六十四卦形式化为联邦式三层可计算推理架构（L1八卦隶属度→L2六爻编码→L3卦象匹配），仅443个可解释参数，每个参数具有明确物理语义。提出双八卦安全架构——策略八卦与安全八卦并行运行、仲裁输出，实现先天安全保证（</w:t>
      </w:r>
      <w:r>
        <w:rPr>
          <w:rFonts w:hint="eastAsia" w:eastAsia="宋体"/>
          <w:lang w:val="en-US" w:eastAsia="zh-CN"/>
        </w:rPr>
        <w:t>150</w:t>
      </w:r>
      <w:r>
        <w:t>物体实验中0%严重错误率），从架构层面而非事后约束层面解决安全问题。</w:t>
      </w:r>
    </w:p>
    <w:p w14:paraId="0C75E7D4">
      <w:r>
        <w:t>（</w:t>
      </w:r>
      <w:r>
        <w:rPr>
          <w:rFonts w:hint="eastAsia" w:eastAsia="宋体"/>
          <w:lang w:val="en-US" w:eastAsia="zh-CN"/>
        </w:rPr>
        <w:t>3</w:t>
      </w:r>
      <w:r>
        <w:t>）</w:t>
      </w:r>
      <w:r>
        <w:rPr>
          <w:b/>
        </w:rPr>
        <w:t>学习创新：</w:t>
      </w:r>
      <w:r>
        <w:t xml:space="preserve"> 提出知几学习——先验知识驱动的自进化学习方式，无需梯度计算，单条目精确更新，一轮即收敛，实现了自进化具身AI的核心愿景但以先验为基础而非以大模型为基础。</w:t>
      </w:r>
    </w:p>
    <w:p w14:paraId="1838CEFA">
      <w:r>
        <w:rPr>
          <w:b/>
        </w:rPr>
        <w:t>（</w:t>
      </w:r>
      <w:r>
        <w:rPr>
          <w:rFonts w:hint="eastAsia"/>
          <w:b/>
          <w:lang w:val="en-US" w:eastAsia="zh-CN"/>
        </w:rPr>
        <w:t>4</w:t>
      </w:r>
      <w:r>
        <w:rPr>
          <w:b/>
        </w:rPr>
        <w:t>）决策能力验证：</w:t>
      </w:r>
      <w:r>
        <w:t>在零样本条件下，仅凭六十四卦先验知识的推理决策，</w:t>
      </w:r>
      <w:r>
        <w:rPr>
          <w:rFonts w:hint="eastAsia" w:eastAsia="宋体"/>
          <w:lang w:val="en-US" w:eastAsia="zh-CN"/>
        </w:rPr>
        <w:t>在物体抓取测试集YCB上，</w:t>
      </w:r>
      <w:r>
        <w:t>物理可行率达92.0%——YLYW无需任何训练数据、仅用13维视觉级语义特征，即可输出通过标准双指力学模型审核的抓取策略，证明六十四卦结构化先验蕴含了可驱动真实物理决策的知识。</w:t>
      </w:r>
    </w:p>
    <w:p w14:paraId="572451EA">
      <w:r>
        <w:rPr>
          <w:b/>
        </w:rPr>
        <w:t>（</w:t>
      </w:r>
      <w:r>
        <w:rPr>
          <w:rFonts w:hint="eastAsia" w:eastAsia="宋体"/>
          <w:b/>
          <w:lang w:val="en-US" w:eastAsia="zh-CN"/>
        </w:rPr>
        <w:t>5</w:t>
      </w:r>
      <w:r>
        <w:rPr>
          <w:b/>
        </w:rPr>
        <w:t>）跨域验证：</w:t>
      </w:r>
      <w:r>
        <w:t xml:space="preserve"> ALFWorld 134局从67.2%提升至73.9%，标注一致子集达90.0%，以443参数接近Qwen3.5-27B的93.28%，首次证明先验知识驱动系统的跨域泛化能力。</w:t>
      </w:r>
    </w:p>
    <w:p w14:paraId="464211A6">
      <w:pPr>
        <w:pStyle w:val="3"/>
        <w:ind w:firstLine="0"/>
      </w:pPr>
      <w:r>
        <w:t>2 相关工作</w:t>
      </w:r>
    </w:p>
    <w:p w14:paraId="4848B3F6">
      <w:pPr>
        <w:pStyle w:val="4"/>
        <w:ind w:firstLine="0"/>
      </w:pPr>
      <w:r>
        <w:t>2.1 数据驱动路线：从强化学习到VLA大模型</w:t>
      </w:r>
    </w:p>
    <w:p w14:paraId="011F09E7">
      <w:r>
        <w:t>数据驱动路线是当前具身智能的主流路线，其演进脉络清晰：DQN</w:t>
      </w:r>
      <w:r>
        <w:rPr>
          <w:sz w:val="16"/>
          <w:vertAlign w:val="superscript"/>
        </w:rPr>
        <w:t>[17]</w:t>
      </w:r>
      <w:r>
        <w:t>→PPO→QT-Opt→RT-1→RT-2</w:t>
      </w:r>
      <w:r>
        <w:rPr>
          <w:sz w:val="16"/>
          <w:vertAlign w:val="superscript"/>
        </w:rPr>
        <w:t>[6]</w:t>
      </w:r>
      <w:r>
        <w:t>→π0</w:t>
      </w:r>
      <w:r>
        <w:rPr>
          <w:sz w:val="16"/>
          <w:vertAlign w:val="superscript"/>
        </w:rPr>
        <w:t>[7]</w:t>
      </w:r>
      <w:r>
        <w:t>→OpenVLA</w:t>
      </w:r>
      <w:r>
        <w:rPr>
          <w:sz w:val="16"/>
          <w:vertAlign w:val="superscript"/>
        </w:rPr>
        <w:t>[8]</w:t>
      </w:r>
      <w:r>
        <w:t>。Ma等人（2026）在IEEE TNNLS上发表的VLA综述</w:t>
      </w:r>
      <w:r>
        <w:rPr>
          <w:sz w:val="16"/>
          <w:vertAlign w:val="superscript"/>
        </w:rPr>
        <w:t>[9]</w:t>
      </w:r>
      <w:r>
        <w:t>系统梳理了这一领域，指出当前VLA模型已形成"视觉编码器+语言模型+动作解码器"的标准架构，参数量从RT-1的35M增长至PaLM-E的562B</w:t>
      </w:r>
      <w:r>
        <w:rPr>
          <w:sz w:val="16"/>
          <w:vertAlign w:val="superscript"/>
        </w:rPr>
        <w:t>[18]</w:t>
      </w:r>
      <w:r>
        <w:t>。</w:t>
      </w:r>
    </w:p>
    <w:p w14:paraId="45A9E73E">
      <w:r>
        <w:t>数据驱动路线的成就不可否认：RT-2首次证明了网络知识可迁移至机器人控制</w:t>
      </w:r>
      <w:r>
        <w:rPr>
          <w:sz w:val="16"/>
          <w:vertAlign w:val="superscript"/>
        </w:rPr>
        <w:t>[6]</w:t>
      </w:r>
      <w:r>
        <w:t>；π0通过扩散策略实现了灵巧操作</w:t>
      </w:r>
      <w:r>
        <w:rPr>
          <w:sz w:val="16"/>
          <w:vertAlign w:val="superscript"/>
        </w:rPr>
        <w:t>[7]</w:t>
      </w:r>
      <w:r>
        <w:t>；OpenVLA以开源方式推动了领域发展</w:t>
      </w:r>
      <w:r>
        <w:rPr>
          <w:sz w:val="16"/>
          <w:vertAlign w:val="superscript"/>
        </w:rPr>
        <w:t>[8]</w:t>
      </w:r>
      <w:r>
        <w:t>。然而，其根本局限在于：（1）知识全部溶解于权重矩阵中，不可审计、不可追溯；（2）需要数量级为10</w:t>
      </w:r>
      <w:r>
        <w:rPr>
          <w:vertAlign w:val="superscript"/>
        </w:rPr>
        <w:t>5</w:t>
      </w:r>
      <w:r>
        <w:t>-10</w:t>
      </w:r>
      <w:r>
        <w:rPr>
          <w:vertAlign w:val="superscript"/>
        </w:rPr>
        <w:t>6</w:t>
      </w:r>
      <w:r>
        <w:t>的标注轨迹数据；（3）推理延迟通常&gt;100ms，需要GPU加速；（4）安全性只能通过外加约束实现，缺乏先天保证。</w:t>
      </w:r>
    </w:p>
    <w:p w14:paraId="7BAC847C">
      <w:pPr>
        <w:pStyle w:val="4"/>
        <w:ind w:firstLine="0"/>
      </w:pPr>
      <w:r>
        <w:t>2.2 世界模型路线</w:t>
      </w:r>
    </w:p>
    <w:p w14:paraId="75DCA3AA">
      <w:r>
        <w:t>世界模型路线试图回答一个更根本的问题：智能体能否通过学习环境动力学模型，在"想象"中规划行动？Hafner等人的DreamerV3</w:t>
      </w:r>
      <w:r>
        <w:rPr>
          <w:sz w:val="16"/>
          <w:vertAlign w:val="superscript"/>
        </w:rPr>
        <w:t>[11]</w:t>
      </w:r>
      <w:r>
        <w:t>在多个游戏域中验证了这一思路；Yang等人的UniSim</w:t>
      </w:r>
      <w:r>
        <w:rPr>
          <w:sz w:val="16"/>
          <w:vertAlign w:val="superscript"/>
        </w:rPr>
        <w:t>[12]</w:t>
      </w:r>
      <w:r>
        <w:t>将其扩展到交互式真实世界模拟；Google的Genie-2实现了从视频生成可交互3D环境</w:t>
      </w:r>
      <w:r>
        <w:rPr>
          <w:sz w:val="16"/>
          <w:vertAlign w:val="superscript"/>
        </w:rPr>
        <w:t>[13]</w:t>
      </w:r>
      <w:r>
        <w:t>。</w:t>
      </w:r>
    </w:p>
    <w:p w14:paraId="3CAC543F">
      <w:r>
        <w:t>Li等人（2025）的综述</w:t>
      </w:r>
      <w:r>
        <w:rPr>
          <w:sz w:val="16"/>
          <w:vertAlign w:val="superscript"/>
        </w:rPr>
        <w:t>[14]</w:t>
      </w:r>
      <w:r>
        <w:t>将世界模型分为五类：基于视频预测的、基于神经辐射场的、基于物理引擎的、基于图网络的和基于语言的。尽管在短时域预测中表现出色，世界模型面临三个深层困难：（1）长时域误差累积——预测10步后物理一致性急剧下降；（2）仍需海量视频数据训练——UniSim使用数百小时交互视频；（3）泛化受训练分布限制——难以处理训练时未见过的物理现象。</w:t>
      </w:r>
    </w:p>
    <w:p w14:paraId="64E90D26">
      <w:pPr>
        <w:pStyle w:val="4"/>
        <w:ind w:firstLine="0"/>
      </w:pPr>
      <w:r>
        <w:t>2.3 神经符号方法与可解释AI</w:t>
      </w:r>
    </w:p>
    <w:p w14:paraId="4A8EE3B8">
      <w:r>
        <w:t>神经符号AI（Neuro-Symbolic AI）试图融合符号推理的可解释性与神经网络的学习能力。Marcus（2020）指出纯神经网络的根本局限并呼吁融合先验知识</w:t>
      </w:r>
      <w:r>
        <w:rPr>
          <w:sz w:val="16"/>
          <w:vertAlign w:val="superscript"/>
        </w:rPr>
        <w:t>[3]</w:t>
      </w:r>
      <w:r>
        <w:t>；Garcez等人（2002）奠定了神经符号学习的理论基础</w:t>
      </w:r>
      <w:r>
        <w:rPr>
          <w:sz w:val="16"/>
          <w:vertAlign w:val="superscript"/>
        </w:rPr>
        <w:t>[19]</w:t>
      </w:r>
      <w:r>
        <w:t>；Lake等人（2017）提出"像人一样学习和思考的机器"需要直觉物理和直觉心理作为核心先验</w:t>
      </w:r>
      <w:r>
        <w:rPr>
          <w:sz w:val="16"/>
          <w:vertAlign w:val="superscript"/>
        </w:rPr>
        <w:t>[20]</w:t>
      </w:r>
      <w:r>
        <w:t>。</w:t>
      </w:r>
    </w:p>
    <w:p w14:paraId="0C49A973">
      <w:r>
        <w:t>传统神经符号方法（尽管已有模糊逻辑、概率软逻辑等工作）在具身决策域面临三重困难：（1）规则组合爆炸——13维物理特征×64种情境×8种动作参数的决策空间使得手工模糊规则库的编写和维护不可行；（2）先验知识结构化困难——如何将人类文化中的系统性知识（如物理常识、操作经验）形式化为机器可用的先验结构？（3）缺乏自进化能力——规则库一旦编写即固定，无法从经验中进化。</w:t>
      </w:r>
    </w:p>
    <w:p w14:paraId="72D26565">
      <w:r>
        <w:t>YLYW通过三个机制突破上述困境：六十四卦结构化模板替代手工模糊规则，以443参数覆盖高维决策空间（解决规则组合爆炸）；将《易经》这一经过数千年验证的符号体系形式化为可计算先验（解决先验知识结构化困难）；知几学习赋予系统从经验中精确进化的能力（解决缺乏自进化能力）。</w:t>
      </w:r>
    </w:p>
    <w:p w14:paraId="4A5B2563">
      <w:pPr>
        <w:pStyle w:val="4"/>
        <w:ind w:firstLine="0"/>
      </w:pPr>
      <w:r>
        <w:t>2.4 自进化具身AI</w:t>
      </w:r>
    </w:p>
    <w:p w14:paraId="589B4B56">
      <w:r>
        <w:t>Feng等人（2026）提出自进化具身AI的系统化框架</w:t>
      </w:r>
      <w:r>
        <w:rPr>
          <w:sz w:val="16"/>
          <w:vertAlign w:val="superscript"/>
        </w:rPr>
        <w:t>[15]</w:t>
      </w:r>
      <w:r>
        <w:t>，定义了五大自进化能力维度：（1）记忆自更新——从交互经验中持续积累知识；（2）任务自切换——根据环境变化自主调整目标；（3）环境自预测——预测环境动态并提前规划；（4）具身自适应——适应身体变化和新设备；（5）模型自进化——在线优化自身决策模型。</w:t>
      </w:r>
    </w:p>
    <w:p w14:paraId="336D0C92">
      <w:r>
        <w:t>YLYW的知几学习实现了其中"记忆自更新"和"模型自进化"两大能力，但与Feng等人框架的根本区别在于：后者以大模型为自进化载体，YLYW以先验知识为自进化基础。这一区别意味着：YLYW的自进化过程完全可解释、计算开销极低（O(1)字典操作）、且不会出现大模型常见的"灾难性遗忘"或"幻觉"问题。</w:t>
      </w:r>
    </w:p>
    <w:p w14:paraId="05A60F64">
      <w:pPr>
        <w:pStyle w:val="3"/>
        <w:ind w:firstLine="0"/>
      </w:pPr>
      <w:r>
        <w:t>3 YLYW架构：先验知识驱动的联邦式推理</w:t>
      </w:r>
    </w:p>
    <w:p w14:paraId="2C8CA50B">
      <w:pPr>
        <w:pStyle w:val="4"/>
        <w:ind w:firstLine="0"/>
      </w:pPr>
      <w:r>
        <w:t>3.1 设计哲学：联邦式 vs 端到端</w:t>
      </w:r>
    </w:p>
    <w:p w14:paraId="31DBF235">
      <w:r>
        <w:t>VLA模型采用端到端架构：输入（图像+语言指令）→数十亿参数的黑箱变换→输出（动作）。知识溶解于权重矩阵中，不可追溯、不可审计。这在追求极致性能的封闭环境中可行，但在需要安全保证和可解释性的开放世界中构成根本障碍。</w:t>
      </w:r>
    </w:p>
    <w:p w14:paraId="7E833EB9">
      <w:r>
        <w:t>YLYW采用"联邦式"（Federated）架构而非"端到端"（End-to-End）架构</w:t>
      </w:r>
      <w:r>
        <w:rPr>
          <w:rFonts w:hint="eastAsia" w:eastAsia="宋体"/>
          <w:lang w:eastAsia="zh-CN"/>
        </w:rPr>
        <w:t>。</w:t>
      </w:r>
      <w:r>
        <w:rPr>
          <w:rFonts w:hint="eastAsia" w:eastAsia="宋体"/>
          <w:lang w:val="en-US" w:eastAsia="zh-CN"/>
        </w:rPr>
        <w:t>不同于人工神经网络的分</w:t>
      </w:r>
      <w:r>
        <w:rPr>
          <w:rFonts w:hint="eastAsia"/>
          <w:lang w:val="en-US" w:eastAsia="zh-CN"/>
        </w:rPr>
        <w:t>层结构，</w:t>
      </w:r>
      <w:r>
        <w:t>YLYW的三层是语义变换（物理→符号→情境），不是数值变换；参数是编码的先验知识，不是训练得到；层间连接是显式物理语义，不是隐式权重矩阵</w:t>
      </w:r>
      <w:r>
        <w:rPr>
          <w:rFonts w:hint="eastAsia" w:eastAsia="宋体"/>
          <w:lang w:eastAsia="zh-CN"/>
        </w:rPr>
        <w:t>，</w:t>
      </w:r>
      <w:r>
        <w:rPr>
          <w:rFonts w:hint="eastAsia" w:eastAsia="宋体"/>
          <w:lang w:val="en-US" w:eastAsia="zh-CN"/>
        </w:rPr>
        <w:t>如图1所示</w:t>
      </w:r>
      <w:r>
        <w:t>。</w:t>
      </w:r>
    </w:p>
    <w:p w14:paraId="1302A06B">
      <w:r>
        <w:t>YLYW的联邦式架构</w:t>
      </w:r>
      <w:r>
        <w:rPr>
          <w:rFonts w:hint="eastAsia" w:eastAsia="宋体"/>
          <w:lang w:val="en-US" w:eastAsia="zh-CN"/>
        </w:rPr>
        <w:t>的特点：</w:t>
      </w:r>
      <w:r>
        <w:t>（1）各层独立——L1/L2/L3各自完成明确的语义变换，可独立验证；（2）语义明确——每层的输入输出具有物理意义（隶属度、爻值、卦象）；（3）可追溯——任何决策可回溯到具体的卦爻判据；（4）可审计——443个参数中每一个都有明确名称和物理含义，可供领域专家审查。</w:t>
      </w:r>
    </w:p>
    <w:p w14:paraId="2E193B25">
      <w:pPr>
        <w:ind w:firstLine="0"/>
        <w:jc w:val="center"/>
        <w:rPr>
          <w:rFonts w:hint="eastAsia" w:eastAsia="宋体"/>
          <w:lang w:eastAsia="zh-CN"/>
        </w:rPr>
      </w:pPr>
      <w:r>
        <w:rPr>
          <w:rFonts w:hint="eastAsia" w:eastAsia="宋体"/>
          <w:lang w:eastAsia="zh-CN"/>
        </w:rPr>
        <w:drawing>
          <wp:inline distT="0" distB="0" distL="114300" distR="114300">
            <wp:extent cx="5477510" cy="4236720"/>
            <wp:effectExtent l="0" t="0" r="8890" b="1905"/>
            <wp:docPr id="1" name="图片 1" descr="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rchitecture_diagram"/>
                    <pic:cNvPicPr>
                      <a:picLocks noChangeAspect="1"/>
                    </pic:cNvPicPr>
                  </pic:nvPicPr>
                  <pic:blipFill>
                    <a:blip r:embed="rId6"/>
                    <a:stretch>
                      <a:fillRect/>
                    </a:stretch>
                  </pic:blipFill>
                  <pic:spPr>
                    <a:xfrm>
                      <a:off x="0" y="0"/>
                      <a:ext cx="5477510" cy="4236720"/>
                    </a:xfrm>
                    <a:prstGeom prst="rect">
                      <a:avLst/>
                    </a:prstGeom>
                  </pic:spPr>
                </pic:pic>
              </a:graphicData>
            </a:graphic>
          </wp:inline>
        </w:drawing>
      </w:r>
    </w:p>
    <w:p w14:paraId="7EE73BF8">
      <w:pPr>
        <w:ind w:firstLine="0"/>
        <w:jc w:val="center"/>
      </w:pPr>
      <w:r>
        <w:rPr>
          <w:b/>
          <w:sz w:val="18"/>
        </w:rPr>
        <w:t>图1  YLYW三层联邦式推理架构总览</w:t>
      </w:r>
    </w:p>
    <w:p w14:paraId="54003FA5">
      <w:pPr>
        <w:ind w:firstLine="0"/>
        <w:jc w:val="center"/>
        <w:rPr>
          <w:b/>
          <w:sz w:val="18"/>
        </w:rPr>
      </w:pPr>
      <w:r>
        <w:rPr>
          <w:b/>
          <w:sz w:val="18"/>
        </w:rPr>
        <w:t>Fig.1  Overview of the YLYW three-layer federated reasoning architecture</w:t>
      </w:r>
    </w:p>
    <w:p w14:paraId="759937A7">
      <w:pPr>
        <w:pStyle w:val="4"/>
        <w:ind w:firstLine="0"/>
      </w:pPr>
      <w:r>
        <w:t>3.2 L1层：八卦基元——连续模糊隶属度</w:t>
      </w:r>
    </w:p>
    <w:p w14:paraId="2085BB1C">
      <w:r>
        <w:t>八卦（八种基本卦象）作为YLYW的感知基元，对应八种物理原型：</w:t>
      </w:r>
    </w:p>
    <w:p w14:paraId="77003E07">
      <w:pPr>
        <w:ind w:firstLine="0"/>
        <w:jc w:val="center"/>
      </w:pPr>
      <w:r>
        <w:rPr>
          <w:b/>
          <w:sz w:val="18"/>
        </w:rPr>
        <w:t>表2  八卦物理原型定义</w:t>
      </w:r>
    </w:p>
    <w:p w14:paraId="01E3E194">
      <w:pPr>
        <w:ind w:firstLine="0"/>
        <w:jc w:val="center"/>
      </w:pPr>
      <w:r>
        <w:rPr>
          <w:b/>
          <w:sz w:val="18"/>
        </w:rPr>
        <w:t>Table 2  Physical prototype definitions of eight trigrams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47D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D3421A">
            <w:pPr>
              <w:spacing w:after="0"/>
              <w:ind w:firstLine="0"/>
            </w:pPr>
            <w:r>
              <w:t>卦象</w:t>
            </w:r>
          </w:p>
        </w:tc>
        <w:tc>
          <w:tcPr>
            <w:tcW w:w="2878" w:type="dxa"/>
          </w:tcPr>
          <w:p w14:paraId="3E572F23">
            <w:pPr>
              <w:spacing w:after="0"/>
              <w:ind w:firstLine="0"/>
            </w:pPr>
            <w:r>
              <w:t>原型语义</w:t>
            </w:r>
          </w:p>
        </w:tc>
        <w:tc>
          <w:tcPr>
            <w:tcW w:w="2878" w:type="dxa"/>
          </w:tcPr>
          <w:p w14:paraId="6AEDF024">
            <w:pPr>
              <w:spacing w:after="0"/>
              <w:ind w:firstLine="0"/>
            </w:pPr>
            <w:r>
              <w:t>物理特征空间</w:t>
            </w:r>
          </w:p>
        </w:tc>
      </w:tr>
      <w:tr w14:paraId="3778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519275">
            <w:pPr>
              <w:spacing w:after="0"/>
              <w:ind w:firstLine="0"/>
            </w:pPr>
            <w:r>
              <w:t>乾（☰）</w:t>
            </w:r>
          </w:p>
        </w:tc>
        <w:tc>
          <w:tcPr>
            <w:tcW w:w="2878" w:type="dxa"/>
          </w:tcPr>
          <w:p w14:paraId="408F9802">
            <w:pPr>
              <w:spacing w:after="0"/>
              <w:ind w:firstLine="0"/>
            </w:pPr>
            <w:r>
              <w:t>刚健/坚硬</w:t>
            </w:r>
          </w:p>
        </w:tc>
        <w:tc>
          <w:tcPr>
            <w:tcW w:w="2878" w:type="dxa"/>
          </w:tcPr>
          <w:p w14:paraId="2DE48745">
            <w:pPr>
              <w:spacing w:after="0"/>
              <w:ind w:firstLine="0"/>
            </w:pPr>
            <w:r>
              <w:t>高硬度、高密度、规则形状</w:t>
            </w:r>
          </w:p>
        </w:tc>
      </w:tr>
      <w:tr w14:paraId="01B7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24AB74D">
            <w:pPr>
              <w:spacing w:after="0"/>
              <w:ind w:firstLine="0"/>
            </w:pPr>
            <w:r>
              <w:t>坤（☷）</w:t>
            </w:r>
          </w:p>
        </w:tc>
        <w:tc>
          <w:tcPr>
            <w:tcW w:w="2878" w:type="dxa"/>
          </w:tcPr>
          <w:p w14:paraId="34AE115C">
            <w:pPr>
              <w:spacing w:after="0"/>
              <w:ind w:firstLine="0"/>
            </w:pPr>
            <w:r>
              <w:t>柔顺/包容</w:t>
            </w:r>
          </w:p>
        </w:tc>
        <w:tc>
          <w:tcPr>
            <w:tcW w:w="2878" w:type="dxa"/>
          </w:tcPr>
          <w:p w14:paraId="4BD42B18">
            <w:pPr>
              <w:spacing w:after="0"/>
              <w:ind w:firstLine="0"/>
            </w:pPr>
            <w:r>
              <w:t>低硬度、可变形、大接触面</w:t>
            </w:r>
          </w:p>
        </w:tc>
      </w:tr>
      <w:tr w14:paraId="1B94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BE4F043">
            <w:pPr>
              <w:spacing w:after="0"/>
              <w:ind w:firstLine="0"/>
            </w:pPr>
            <w:r>
              <w:t>坎（☵）</w:t>
            </w:r>
          </w:p>
        </w:tc>
        <w:tc>
          <w:tcPr>
            <w:tcW w:w="2878" w:type="dxa"/>
          </w:tcPr>
          <w:p w14:paraId="53FC77DD">
            <w:pPr>
              <w:spacing w:after="0"/>
              <w:ind w:firstLine="0"/>
            </w:pPr>
            <w:r>
              <w:t>险陷/液态</w:t>
            </w:r>
          </w:p>
        </w:tc>
        <w:tc>
          <w:tcPr>
            <w:tcW w:w="2878" w:type="dxa"/>
          </w:tcPr>
          <w:p w14:paraId="2C264189">
            <w:pPr>
              <w:spacing w:after="0"/>
              <w:ind w:firstLine="0"/>
            </w:pPr>
            <w:r>
              <w:t>流动性、不稳定、需容器</w:t>
            </w:r>
          </w:p>
        </w:tc>
      </w:tr>
      <w:tr w14:paraId="0230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7140255">
            <w:pPr>
              <w:spacing w:after="0"/>
              <w:ind w:firstLine="0"/>
            </w:pPr>
            <w:r>
              <w:t>离（☲）</w:t>
            </w:r>
          </w:p>
        </w:tc>
        <w:tc>
          <w:tcPr>
            <w:tcW w:w="2878" w:type="dxa"/>
          </w:tcPr>
          <w:p w14:paraId="12E32681">
            <w:pPr>
              <w:spacing w:after="0"/>
              <w:ind w:firstLine="0"/>
            </w:pPr>
            <w:r>
              <w:t>附丽/易碎</w:t>
            </w:r>
          </w:p>
        </w:tc>
        <w:tc>
          <w:tcPr>
            <w:tcW w:w="2878" w:type="dxa"/>
          </w:tcPr>
          <w:p w14:paraId="39E1845B">
            <w:pPr>
              <w:spacing w:after="0"/>
              <w:ind w:firstLine="0"/>
            </w:pPr>
            <w:r>
              <w:t>薄壁、透光、脆弱</w:t>
            </w:r>
          </w:p>
        </w:tc>
      </w:tr>
      <w:tr w14:paraId="5425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261B93">
            <w:pPr>
              <w:spacing w:after="0"/>
              <w:ind w:firstLine="0"/>
            </w:pPr>
            <w:r>
              <w:t>震（☳）</w:t>
            </w:r>
          </w:p>
        </w:tc>
        <w:tc>
          <w:tcPr>
            <w:tcW w:w="2878" w:type="dxa"/>
          </w:tcPr>
          <w:p w14:paraId="6C93E16C">
            <w:pPr>
              <w:spacing w:after="0"/>
              <w:ind w:firstLine="0"/>
            </w:pPr>
            <w:r>
              <w:t>动荡/不稳</w:t>
            </w:r>
          </w:p>
        </w:tc>
        <w:tc>
          <w:tcPr>
            <w:tcW w:w="2878" w:type="dxa"/>
          </w:tcPr>
          <w:p w14:paraId="6A4B3430">
            <w:pPr>
              <w:spacing w:after="0"/>
              <w:ind w:firstLine="0"/>
            </w:pPr>
            <w:r>
              <w:t>高重心、窄基底、易倾倒</w:t>
            </w:r>
          </w:p>
        </w:tc>
      </w:tr>
      <w:tr w14:paraId="2464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11316D">
            <w:pPr>
              <w:spacing w:after="0"/>
              <w:ind w:firstLine="0"/>
            </w:pPr>
            <w:r>
              <w:t>艮（☶）</w:t>
            </w:r>
          </w:p>
        </w:tc>
        <w:tc>
          <w:tcPr>
            <w:tcW w:w="2878" w:type="dxa"/>
          </w:tcPr>
          <w:p w14:paraId="56F2761B">
            <w:pPr>
              <w:spacing w:after="0"/>
              <w:ind w:firstLine="0"/>
            </w:pPr>
            <w:r>
              <w:t>止静/稳固</w:t>
            </w:r>
          </w:p>
        </w:tc>
        <w:tc>
          <w:tcPr>
            <w:tcW w:w="2878" w:type="dxa"/>
          </w:tcPr>
          <w:p w14:paraId="33C88199">
            <w:pPr>
              <w:spacing w:after="0"/>
              <w:ind w:firstLine="0"/>
            </w:pPr>
            <w:r>
              <w:t>低重心、宽基底、高摩擦</w:t>
            </w:r>
          </w:p>
        </w:tc>
      </w:tr>
      <w:tr w14:paraId="243D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1786F8">
            <w:pPr>
              <w:spacing w:after="0"/>
              <w:ind w:firstLine="0"/>
            </w:pPr>
            <w:r>
              <w:t>巽（☴）</w:t>
            </w:r>
          </w:p>
        </w:tc>
        <w:tc>
          <w:tcPr>
            <w:tcW w:w="2878" w:type="dxa"/>
          </w:tcPr>
          <w:p w14:paraId="12D3A54B">
            <w:pPr>
              <w:spacing w:after="0"/>
              <w:ind w:firstLine="0"/>
            </w:pPr>
            <w:r>
              <w:t>入渗/轻柔</w:t>
            </w:r>
          </w:p>
        </w:tc>
        <w:tc>
          <w:tcPr>
            <w:tcW w:w="2878" w:type="dxa"/>
          </w:tcPr>
          <w:p w14:paraId="0397FD76">
            <w:pPr>
              <w:spacing w:after="0"/>
              <w:ind w:firstLine="0"/>
            </w:pPr>
            <w:r>
              <w:t>低密度、大表面积、可吹动</w:t>
            </w:r>
          </w:p>
        </w:tc>
      </w:tr>
      <w:tr w14:paraId="16B3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443A10">
            <w:pPr>
              <w:spacing w:after="0"/>
              <w:ind w:firstLine="0"/>
            </w:pPr>
            <w:r>
              <w:t>兑（☱）</w:t>
            </w:r>
          </w:p>
        </w:tc>
        <w:tc>
          <w:tcPr>
            <w:tcW w:w="2878" w:type="dxa"/>
          </w:tcPr>
          <w:p w14:paraId="5CA2F99C">
            <w:pPr>
              <w:spacing w:after="0"/>
              <w:ind w:firstLine="0"/>
            </w:pPr>
            <w:r>
              <w:t>悦泽/光滑</w:t>
            </w:r>
          </w:p>
        </w:tc>
        <w:tc>
          <w:tcPr>
            <w:tcW w:w="2878" w:type="dxa"/>
          </w:tcPr>
          <w:p w14:paraId="2F802AFC">
            <w:pPr>
              <w:spacing w:after="0"/>
              <w:ind w:firstLine="0"/>
            </w:pPr>
            <w:r>
              <w:t>低摩擦、光滑表面、易滑落</w:t>
            </w:r>
          </w:p>
        </w:tc>
      </w:tr>
    </w:tbl>
    <w:p w14:paraId="0206E77F"/>
    <w:p w14:paraId="5813D3A8">
      <w:r>
        <w:t>对任一物体o的特征向量f_o ∈ R^d，其对第i个八卦原型的隶属度通过高斯径向基核函数计算：</w:t>
      </w:r>
    </w:p>
    <w:p w14:paraId="320440EF">
      <w:r>
        <w:t>μᵢ(f_o) = exp( -‖f_o - pᵢ‖² / 2σᵢ² ),  i = 1, 2, …, 8  ……(1)</w:t>
      </w:r>
    </w:p>
    <w:p w14:paraId="4AF76CF3">
      <w:r>
        <w:t>其中p_i为第i卦原型中心，_i为带宽参数。</w:t>
      </w:r>
    </w:p>
    <w:p w14:paraId="4A201528">
      <w:r>
        <w:t>关键设计：一物可同时属于多卦（如玻璃杯同时具有"离"的脆弱性和"兑"的光滑性），隶属度向量= [_1, , _8]^T保持连续值，</w:t>
      </w:r>
      <w:r>
        <w:rPr>
          <w:b/>
        </w:rPr>
        <w:t>从根本上解决了传统符号AI的接地困境</w:t>
      </w:r>
      <w:r>
        <w:t>——不再要求将物体离散分类为某一符号，而是允许连续的、多维的语义表达。</w:t>
      </w:r>
    </w:p>
    <w:p w14:paraId="1A11FC5F">
      <w:pPr>
        <w:pStyle w:val="4"/>
        <w:ind w:firstLine="0"/>
      </w:pPr>
      <w:r>
        <w:t>3.3 L2层：六爻编码——物理语义降维</w:t>
      </w:r>
    </w:p>
    <w:p w14:paraId="2C50D10C">
      <w:r>
        <w:t>L2层将8维隶属度向量通过语义锚定映射为6维爻值向量y = [y_1, y_2, , y_6]^T，每一爻具有明确的物理语义：</w:t>
      </w:r>
    </w:p>
    <w:p w14:paraId="071ADE66">
      <w:pPr>
        <w:ind w:firstLine="0"/>
        <w:jc w:val="center"/>
      </w:pPr>
      <w:r>
        <w:rPr>
          <w:b/>
          <w:sz w:val="18"/>
        </w:rPr>
        <w:t>表3  六爻物理语义映射</w:t>
      </w:r>
    </w:p>
    <w:p w14:paraId="35F6CAAE">
      <w:pPr>
        <w:ind w:firstLine="0"/>
        <w:jc w:val="center"/>
      </w:pPr>
      <w:r>
        <w:rPr>
          <w:b/>
          <w:sz w:val="18"/>
        </w:rPr>
        <w:t>Table 3  Physical semantic mapping of six yao lines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50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4A072839">
            <w:pPr>
              <w:spacing w:after="0"/>
              <w:ind w:firstLine="0"/>
            </w:pPr>
            <w:r>
              <w:t>爻位</w:t>
            </w:r>
          </w:p>
        </w:tc>
        <w:tc>
          <w:tcPr>
            <w:tcW w:w="2878" w:type="dxa"/>
          </w:tcPr>
          <w:p w14:paraId="4110DA62">
            <w:pPr>
              <w:spacing w:after="0"/>
              <w:ind w:firstLine="0"/>
            </w:pPr>
            <w:r>
              <w:t>物理语义</w:t>
            </w:r>
          </w:p>
        </w:tc>
        <w:tc>
          <w:tcPr>
            <w:tcW w:w="2878" w:type="dxa"/>
          </w:tcPr>
          <w:p w14:paraId="735474C2">
            <w:pPr>
              <w:spacing w:after="0"/>
              <w:ind w:firstLine="0"/>
            </w:pPr>
            <w:r>
              <w:t>计算方式</w:t>
            </w:r>
          </w:p>
        </w:tc>
      </w:tr>
      <w:tr w14:paraId="1FC4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8A192C">
            <w:pPr>
              <w:spacing w:after="0"/>
              <w:ind w:firstLine="0"/>
            </w:pPr>
            <w:r>
              <w:t>初爻y_1</w:t>
            </w:r>
          </w:p>
        </w:tc>
        <w:tc>
          <w:tcPr>
            <w:tcW w:w="2878" w:type="dxa"/>
          </w:tcPr>
          <w:p w14:paraId="53CBFBC3">
            <w:pPr>
              <w:spacing w:after="0"/>
              <w:ind w:firstLine="0"/>
            </w:pPr>
            <w:r>
              <w:t>基础稳定性</w:t>
            </w:r>
          </w:p>
        </w:tc>
        <w:tc>
          <w:tcPr>
            <w:tcW w:w="2878" w:type="dxa"/>
          </w:tcPr>
          <w:p w14:paraId="1C87C6E2">
            <w:pPr>
              <w:spacing w:after="0"/>
              <w:ind w:firstLine="0"/>
            </w:pPr>
            <w:r>
              <w:t>y_1 = w_11_艮 + w_12_坤 - w_13_震</w:t>
            </w:r>
          </w:p>
        </w:tc>
      </w:tr>
      <w:tr w14:paraId="0BAF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CAD446">
            <w:pPr>
              <w:spacing w:after="0"/>
              <w:ind w:firstLine="0"/>
            </w:pPr>
            <w:r>
              <w:t>二爻y_2</w:t>
            </w:r>
          </w:p>
        </w:tc>
        <w:tc>
          <w:tcPr>
            <w:tcW w:w="2878" w:type="dxa"/>
          </w:tcPr>
          <w:p w14:paraId="5AB00632">
            <w:pPr>
              <w:spacing w:after="0"/>
              <w:ind w:firstLine="0"/>
            </w:pPr>
            <w:r>
              <w:t>力需求等级</w:t>
            </w:r>
          </w:p>
        </w:tc>
        <w:tc>
          <w:tcPr>
            <w:tcW w:w="2878" w:type="dxa"/>
          </w:tcPr>
          <w:p w14:paraId="7DC04AFD">
            <w:pPr>
              <w:spacing w:after="0"/>
              <w:ind w:firstLine="0"/>
            </w:pPr>
            <w:r>
              <w:t>y_2 = w_21_乾 + w_22_坤 + w_23· m_est</w:t>
            </w:r>
          </w:p>
        </w:tc>
      </w:tr>
      <w:tr w14:paraId="5ABE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4D8C219">
            <w:pPr>
              <w:spacing w:after="0"/>
              <w:ind w:firstLine="0"/>
            </w:pPr>
            <w:r>
              <w:t>三爻y_3</w:t>
            </w:r>
          </w:p>
        </w:tc>
        <w:tc>
          <w:tcPr>
            <w:tcW w:w="2878" w:type="dxa"/>
          </w:tcPr>
          <w:p w14:paraId="27E3AEA4">
            <w:pPr>
              <w:spacing w:after="0"/>
              <w:ind w:firstLine="0"/>
            </w:pPr>
            <w:r>
              <w:t>接触面特性</w:t>
            </w:r>
          </w:p>
        </w:tc>
        <w:tc>
          <w:tcPr>
            <w:tcW w:w="2878" w:type="dxa"/>
          </w:tcPr>
          <w:p w14:paraId="25875DC3">
            <w:pPr>
              <w:spacing w:after="0"/>
              <w:ind w:firstLine="0"/>
            </w:pPr>
            <w:r>
              <w:t>y_3 = w_31_兑 + w_32_坤 + w_33· A_contact</w:t>
            </w:r>
          </w:p>
        </w:tc>
      </w:tr>
      <w:tr w14:paraId="5B89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BEE702">
            <w:pPr>
              <w:spacing w:after="0"/>
              <w:ind w:firstLine="0"/>
            </w:pPr>
            <w:r>
              <w:t>四爻y_4</w:t>
            </w:r>
          </w:p>
        </w:tc>
        <w:tc>
          <w:tcPr>
            <w:tcW w:w="2878" w:type="dxa"/>
          </w:tcPr>
          <w:p w14:paraId="058A5FCB">
            <w:pPr>
              <w:spacing w:after="0"/>
              <w:ind w:firstLine="0"/>
            </w:pPr>
            <w:r>
              <w:t>脆弱性</w:t>
            </w:r>
          </w:p>
        </w:tc>
        <w:tc>
          <w:tcPr>
            <w:tcW w:w="2878" w:type="dxa"/>
          </w:tcPr>
          <w:p w14:paraId="25DF8096">
            <w:pPr>
              <w:spacing w:after="0"/>
              <w:ind w:firstLine="0"/>
            </w:pPr>
            <w:r>
              <w:t>y_4 = w_41_离 + w_42_巽 + w_43· t_wall</w:t>
            </w:r>
          </w:p>
        </w:tc>
      </w:tr>
      <w:tr w14:paraId="767A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B1E5612">
            <w:pPr>
              <w:spacing w:after="0"/>
              <w:ind w:firstLine="0"/>
            </w:pPr>
            <w:r>
              <w:t>五爻y_5</w:t>
            </w:r>
          </w:p>
        </w:tc>
        <w:tc>
          <w:tcPr>
            <w:tcW w:w="2878" w:type="dxa"/>
          </w:tcPr>
          <w:p w14:paraId="612A2051">
            <w:pPr>
              <w:spacing w:after="0"/>
              <w:ind w:firstLine="0"/>
            </w:pPr>
            <w:r>
              <w:t>操作优先级</w:t>
            </w:r>
          </w:p>
        </w:tc>
        <w:tc>
          <w:tcPr>
            <w:tcW w:w="2878" w:type="dxa"/>
          </w:tcPr>
          <w:p w14:paraId="1B5FAB6A">
            <w:pPr>
              <w:spacing w:after="0"/>
              <w:ind w:firstLine="0"/>
            </w:pPr>
            <w:r>
              <w:t>y_5 = w_51·urgency + w_52·accessibility</w:t>
            </w:r>
          </w:p>
        </w:tc>
      </w:tr>
      <w:tr w14:paraId="53FB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4F63D8">
            <w:pPr>
              <w:spacing w:after="0"/>
              <w:ind w:firstLine="0"/>
            </w:pPr>
            <w:r>
              <w:t>上爻y_6</w:t>
            </w:r>
          </w:p>
        </w:tc>
        <w:tc>
          <w:tcPr>
            <w:tcW w:w="2878" w:type="dxa"/>
          </w:tcPr>
          <w:p w14:paraId="10F70200">
            <w:pPr>
              <w:spacing w:after="0"/>
              <w:ind w:firstLine="0"/>
            </w:pPr>
            <w:r>
              <w:t>环境约束</w:t>
            </w:r>
          </w:p>
        </w:tc>
        <w:tc>
          <w:tcPr>
            <w:tcW w:w="2878" w:type="dxa"/>
          </w:tcPr>
          <w:p w14:paraId="1CE4B8D4">
            <w:pPr>
              <w:spacing w:after="0"/>
              <w:ind w:firstLine="0"/>
            </w:pPr>
            <w:r>
              <w:t>y_6 = w_61·clearance + w_62·support_deps</w:t>
            </w:r>
          </w:p>
        </w:tc>
      </w:tr>
    </w:tbl>
    <w:p w14:paraId="6DEC1954"/>
    <w:p w14:paraId="648926E8">
      <w:r>
        <w:t>这一映射的关键意义在于：将物理世界的高维连续特征压缩为</w:t>
      </w:r>
      <w:r>
        <w:rPr>
          <w:b/>
        </w:rPr>
        <w:t>具有明确人类可理解语义</w:t>
      </w:r>
      <w:r>
        <w:t>的6维表示。每一爻的值可以直接回答领域专家的问题——"这个物体稳不稳？""需要多大力？""容易碎吗？"</w:t>
      </w:r>
    </w:p>
    <w:p w14:paraId="57BA75FD">
      <w:r>
        <w:t>L2层同时维护双重表示：连续爻值y ∈ [0,1]⁶用于L3层相似度计算，离散化爻值y ∈ {0,1}⁶（阈值0.5）用于卦象索引和人类可读输出。</w:t>
      </w:r>
    </w:p>
    <w:p w14:paraId="1E335A62">
      <w:pPr>
        <w:pStyle w:val="4"/>
        <w:ind w:firstLine="0"/>
      </w:pPr>
      <w:r>
        <w:t>3.4 L3层：六十四卦规则匹配——结构化决策</w:t>
      </w:r>
    </w:p>
    <w:p w14:paraId="7EE6A8C7">
      <w:r>
        <w:t>L3层维护一个64  6的理想卦象模板矩阵T，每行T_k代表第k卦的理想六爻模式。决策通过余弦相似度匹配实现：</w:t>
      </w:r>
    </w:p>
    <w:p w14:paraId="6EDC5EB5">
      <w:r>
        <w:t>sim(y, Tₖ) = (y · Tₖ) / (‖y‖ · ‖Tₖ‖),  k = 1, 2, …, 64  ……(2)</w:t>
      </w:r>
    </w:p>
    <w:p w14:paraId="10B92E89">
      <w:r>
        <w:t>k* = argmax_k sim(y, Tₖ)  ……(3)</w:t>
      </w:r>
    </w:p>
    <w:p w14:paraId="6B408C92">
      <w:r>
        <w:t>匹配到的卦象k^*确定</w:t>
      </w:r>
      <w:r>
        <w:rPr>
          <w:b/>
        </w:rPr>
        <w:t>策略类型</w:t>
      </w:r>
      <w:r>
        <w:t>（如"谦卦"→轻柔操作、"大壮卦"→大力抓取），而具体的爻值确定</w:t>
      </w:r>
      <w:r>
        <w:rPr>
          <w:b/>
        </w:rPr>
        <w:t>执行参数</w:t>
      </w:r>
      <w:r>
        <w:t>（如力的大小、速度、路径）。这体现了YLYW的核心设计原则：</w:t>
      </w:r>
      <w:r>
        <w:rPr>
          <w:b/>
        </w:rPr>
        <w:t>"卦定策略类型、爻定执行参数"</w:t>
      </w:r>
      <w:r>
        <w:t>。</w:t>
      </w:r>
    </w:p>
    <w:p w14:paraId="718ECB39">
      <w:r>
        <w:t>六十四卦并非随意映射，而是编码了结构化的决策语义。例如：</w:t>
      </w:r>
    </w:p>
    <w:p w14:paraId="1F8C8A1C">
      <w:r>
        <w:t xml:space="preserve">- </w:t>
      </w:r>
      <w:r>
        <w:rPr>
          <w:b/>
        </w:rPr>
        <w:t>乾卦（☰☰）</w:t>
      </w:r>
      <w:r>
        <w:t xml:space="preserve"> [1,1,1,1,1,1]：物体坚固稳定、需大力、无脆弱性→执行快速有力抓取</w:t>
      </w:r>
    </w:p>
    <w:p w14:paraId="41A743D8">
      <w:r>
        <w:t xml:space="preserve">- </w:t>
      </w:r>
      <w:r>
        <w:rPr>
          <w:b/>
        </w:rPr>
        <w:t>坤卦（☷☷）</w:t>
      </w:r>
      <w:r>
        <w:t xml:space="preserve"> [0,0,0,0,0,0]：物体柔软包容、轻力即可→执行轻柔包裹式抓取</w:t>
      </w:r>
    </w:p>
    <w:p w14:paraId="6796A5AA">
      <w:r>
        <w:t xml:space="preserve">- </w:t>
      </w:r>
      <w:r>
        <w:rPr>
          <w:b/>
        </w:rPr>
        <w:t>离卦（☲☲）</w:t>
      </w:r>
      <w:r>
        <w:t xml:space="preserve"> [1,0,1,0,1,0]：物体脆弱但有接触面→执行支撑式轻触操作</w:t>
      </w:r>
    </w:p>
    <w:p w14:paraId="3AB288BF">
      <w:r>
        <w:t xml:space="preserve">- </w:t>
      </w:r>
      <w:r>
        <w:rPr>
          <w:b/>
        </w:rPr>
        <w:t>谦卦（☷☳）</w:t>
      </w:r>
      <w:r>
        <w:t xml:space="preserve"> [0,0,1,0,0,0]：需要谨慎小心→执行低速试探式操作</w:t>
      </w:r>
    </w:p>
    <w:p w14:paraId="4B51CFD7">
      <w:pPr>
        <w:pStyle w:val="4"/>
        <w:ind w:firstLine="0"/>
      </w:pPr>
      <w:r>
        <w:t>3.5 爻位关系运算——参数精细修正</w:t>
      </w:r>
    </w:p>
    <w:p w14:paraId="30BEEC8F">
      <w:r>
        <w:t>在确定基本策略后，YLYW通过五种爻位关系对执行参数进行精细修正，这些关系源自《易经》传统爻际关系理论，在此被赋予严格的物理对应：</w:t>
      </w:r>
    </w:p>
    <w:p w14:paraId="642C0521">
      <w:r>
        <w:rPr>
          <w:b/>
        </w:rPr>
        <w:t>（1）乘（Cheng）：</w:t>
      </w:r>
      <w:r>
        <w:t xml:space="preserve"> 上爻"乘"下爻——下方物体为上方物体提供支撑。当检测到被操作物体承载其他物体时，需先处理上方物体。修正系数α_cheng = 1 + n_above · 0.15作用于力需求参数。</w:t>
      </w:r>
    </w:p>
    <w:p w14:paraId="149E5B55">
      <w:r>
        <w:rPr>
          <w:b/>
        </w:rPr>
        <w:t>（2）承（Cheng）：</w:t>
      </w:r>
      <w:r>
        <w:t xml:space="preserve"> 下爻"承"上爻——下方物体承受上方荷载。需确保操作不破坏承载关系。修正系数α_cheng2 = (1, F_support / F_load)作用于操作速度。</w:t>
      </w:r>
    </w:p>
    <w:p w14:paraId="7DE7451A">
      <w:r>
        <w:rPr>
          <w:b/>
        </w:rPr>
        <w:t>（3）比（Bi）：</w:t>
      </w:r>
      <w:r>
        <w:t xml:space="preserve"> 相邻爻互相影响——物理空间中相邻物体的交互约束。修正系数α_bi = 1 - 0.2 · n_adjacent作用于运动幅度。</w:t>
      </w:r>
    </w:p>
    <w:p w14:paraId="452867FC">
      <w:r>
        <w:rPr>
          <w:b/>
        </w:rPr>
        <w:t>（4）应（Ying）：</w:t>
      </w:r>
      <w:r>
        <w:t xml:space="preserve"> 对应爻位（初与四、二与五、三与上）的远程关联——物理空间中非相邻但存在功能关联的物体。修正系数作用于目标位置规划。</w:t>
      </w:r>
    </w:p>
    <w:p w14:paraId="62C9AB25">
      <w:r>
        <w:rPr>
          <w:b/>
        </w:rPr>
        <w:t>（5）当位得中（Dang-Wei-De-Zhong）：</w:t>
      </w:r>
      <w:r>
        <w:t xml:space="preserve"> 爻位与阴阳属性的匹配——物体属性与其当前位置的适配度。当位得中时保持原参数，失位时增加保护系数α_dw = 1.2。</w:t>
      </w:r>
    </w:p>
    <w:p w14:paraId="4ADA401B">
      <w:pPr>
        <w:pStyle w:val="4"/>
        <w:ind w:firstLine="0"/>
      </w:pPr>
      <w:r>
        <w:t>3.6 双八卦安全架构</w:t>
      </w:r>
    </w:p>
    <w:p w14:paraId="126BA553">
      <w:r>
        <w:t>YLYW的安全机制并非VLA系统中常见的"事后约束层"（如奖励塑形、安全过滤器），而是与策略推理</w:t>
      </w:r>
      <w:r>
        <w:rPr>
          <w:b/>
        </w:rPr>
        <w:t>并行运行</w:t>
      </w:r>
      <w:r>
        <w:t>的独立安全推理通道——双八卦安全架构。</w:t>
      </w:r>
    </w:p>
    <w:p w14:paraId="60E38AC2">
      <w:r>
        <w:rPr>
          <w:b/>
        </w:rPr>
        <w:t>安全八卦</w:t>
      </w:r>
      <w:r>
        <w:t>与策略八卦共享三层架构（L1-L2-L3），但语义完全不同：</w:t>
      </w:r>
    </w:p>
    <w:p w14:paraId="25DD25AF">
      <w:r>
        <w:rPr>
          <w:b/>
        </w:rPr>
        <w:t>安全L1层——8种安全原型：</w:t>
      </w:r>
    </w:p>
    <w:p w14:paraId="1CCFCEE9">
      <w:pPr>
        <w:ind w:firstLine="0"/>
        <w:jc w:val="center"/>
      </w:pPr>
      <w:r>
        <w:rPr>
          <w:b/>
          <w:sz w:val="18"/>
        </w:rPr>
        <w:t>表4  安全八卦原型定义</w:t>
      </w:r>
    </w:p>
    <w:p w14:paraId="597DFD0C">
      <w:pPr>
        <w:ind w:firstLine="0"/>
        <w:jc w:val="center"/>
      </w:pPr>
      <w:r>
        <w:rPr>
          <w:b/>
          <w:sz w:val="18"/>
        </w:rPr>
        <w:t>Table 4  Safety trigram prototype definitions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6315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B2697E5">
            <w:pPr>
              <w:spacing w:after="0"/>
              <w:ind w:firstLine="0"/>
            </w:pPr>
            <w:r>
              <w:t>安全卦象</w:t>
            </w:r>
          </w:p>
        </w:tc>
        <w:tc>
          <w:tcPr>
            <w:tcW w:w="4317" w:type="dxa"/>
          </w:tcPr>
          <w:p w14:paraId="796AE606">
            <w:pPr>
              <w:spacing w:after="0"/>
              <w:ind w:firstLine="0"/>
            </w:pPr>
            <w:r>
              <w:t>安全语义</w:t>
            </w:r>
          </w:p>
        </w:tc>
      </w:tr>
      <w:tr w14:paraId="5DF1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4287E7">
            <w:pPr>
              <w:spacing w:after="0"/>
              <w:ind w:firstLine="0"/>
            </w:pPr>
            <w:r>
              <w:t>安-乾</w:t>
            </w:r>
          </w:p>
        </w:tc>
        <w:tc>
          <w:tcPr>
            <w:tcW w:w="4317" w:type="dxa"/>
          </w:tcPr>
          <w:p w14:paraId="30866CA6">
            <w:pPr>
              <w:spacing w:after="0"/>
              <w:ind w:firstLine="0"/>
            </w:pPr>
            <w:r>
              <w:t>结构完整性风险</w:t>
            </w:r>
          </w:p>
        </w:tc>
      </w:tr>
      <w:tr w14:paraId="0970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907F81E">
            <w:pPr>
              <w:spacing w:after="0"/>
              <w:ind w:firstLine="0"/>
            </w:pPr>
            <w:r>
              <w:t>安-坤</w:t>
            </w:r>
          </w:p>
        </w:tc>
        <w:tc>
          <w:tcPr>
            <w:tcW w:w="4317" w:type="dxa"/>
          </w:tcPr>
          <w:p w14:paraId="25010E23">
            <w:pPr>
              <w:spacing w:after="0"/>
              <w:ind w:firstLine="0"/>
            </w:pPr>
            <w:r>
              <w:t>承载能力超限</w:t>
            </w:r>
          </w:p>
        </w:tc>
      </w:tr>
      <w:tr w14:paraId="3EAA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D2FA4A4">
            <w:pPr>
              <w:spacing w:after="0"/>
              <w:ind w:firstLine="0"/>
            </w:pPr>
            <w:r>
              <w:t>安-坎</w:t>
            </w:r>
          </w:p>
        </w:tc>
        <w:tc>
          <w:tcPr>
            <w:tcW w:w="4317" w:type="dxa"/>
          </w:tcPr>
          <w:p w14:paraId="70D0577C">
            <w:pPr>
              <w:spacing w:after="0"/>
              <w:ind w:firstLine="0"/>
            </w:pPr>
            <w:r>
              <w:t>滑落/坠落风险</w:t>
            </w:r>
          </w:p>
        </w:tc>
      </w:tr>
      <w:tr w14:paraId="480F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8EB9BF8">
            <w:pPr>
              <w:spacing w:after="0"/>
              <w:ind w:firstLine="0"/>
            </w:pPr>
            <w:r>
              <w:t>安-离</w:t>
            </w:r>
          </w:p>
        </w:tc>
        <w:tc>
          <w:tcPr>
            <w:tcW w:w="4317" w:type="dxa"/>
          </w:tcPr>
          <w:p w14:paraId="074158A2">
            <w:pPr>
              <w:spacing w:after="0"/>
              <w:ind w:firstLine="0"/>
            </w:pPr>
            <w:r>
              <w:t>碎裂/破损风险</w:t>
            </w:r>
          </w:p>
        </w:tc>
      </w:tr>
      <w:tr w14:paraId="12B6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324BC63">
            <w:pPr>
              <w:spacing w:after="0"/>
              <w:ind w:firstLine="0"/>
            </w:pPr>
            <w:r>
              <w:t>安-震</w:t>
            </w:r>
          </w:p>
        </w:tc>
        <w:tc>
          <w:tcPr>
            <w:tcW w:w="4317" w:type="dxa"/>
          </w:tcPr>
          <w:p w14:paraId="4E2BFB43">
            <w:pPr>
              <w:spacing w:after="0"/>
              <w:ind w:firstLine="0"/>
            </w:pPr>
            <w:r>
              <w:t>倾覆/震动风险</w:t>
            </w:r>
          </w:p>
        </w:tc>
      </w:tr>
      <w:tr w14:paraId="7721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5E3830F">
            <w:pPr>
              <w:spacing w:after="0"/>
              <w:ind w:firstLine="0"/>
            </w:pPr>
            <w:r>
              <w:t>安-艮</w:t>
            </w:r>
          </w:p>
        </w:tc>
        <w:tc>
          <w:tcPr>
            <w:tcW w:w="4317" w:type="dxa"/>
          </w:tcPr>
          <w:p w14:paraId="5A5AA7BF">
            <w:pPr>
              <w:spacing w:after="0"/>
              <w:ind w:firstLine="0"/>
            </w:pPr>
            <w:r>
              <w:t>碰撞/阻挡风险</w:t>
            </w:r>
          </w:p>
        </w:tc>
      </w:tr>
      <w:tr w14:paraId="4484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F79B85C">
            <w:pPr>
              <w:spacing w:after="0"/>
              <w:ind w:firstLine="0"/>
            </w:pPr>
            <w:r>
              <w:t>安-巽</w:t>
            </w:r>
          </w:p>
        </w:tc>
        <w:tc>
          <w:tcPr>
            <w:tcW w:w="4317" w:type="dxa"/>
          </w:tcPr>
          <w:p w14:paraId="697673A1">
            <w:pPr>
              <w:spacing w:after="0"/>
              <w:ind w:firstLine="0"/>
            </w:pPr>
            <w:r>
              <w:t>飘移/失控风险</w:t>
            </w:r>
          </w:p>
        </w:tc>
      </w:tr>
      <w:tr w14:paraId="3949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6E5BC22">
            <w:pPr>
              <w:spacing w:after="0"/>
              <w:ind w:firstLine="0"/>
            </w:pPr>
            <w:r>
              <w:t>安-兑</w:t>
            </w:r>
          </w:p>
        </w:tc>
        <w:tc>
          <w:tcPr>
            <w:tcW w:w="4317" w:type="dxa"/>
          </w:tcPr>
          <w:p w14:paraId="339E3338">
            <w:pPr>
              <w:spacing w:after="0"/>
              <w:ind w:firstLine="0"/>
            </w:pPr>
            <w:r>
              <w:t>滑动/脱手风险</w:t>
            </w:r>
          </w:p>
        </w:tc>
      </w:tr>
    </w:tbl>
    <w:p w14:paraId="6B8B8520"/>
    <w:p w14:paraId="54C41696">
      <w:r>
        <w:rPr>
          <w:b/>
        </w:rPr>
        <w:t>安全L2层——6条物理安全检查：</w:t>
      </w:r>
    </w:p>
    <w:p w14:paraId="0E570F50">
      <w:r>
        <w:t>s₁ = I[F_grip &gt; F_min(m, μ)]  （握持力充分性）</w:t>
      </w:r>
    </w:p>
    <w:p w14:paraId="612E7A1F">
      <w:r>
        <w:t>s₂ = I[τ_stable &gt; τ_threshold]  （稳定性余量）</w:t>
      </w:r>
    </w:p>
    <w:p w14:paraId="0A024D47">
      <w:r>
        <w:t>s₃ = I[F_contact &lt; F_fracture · γ]  （接触力安全系数）</w:t>
      </w:r>
    </w:p>
    <w:p w14:paraId="70B8115D">
      <w:r>
        <w:t>s₄ = I[v_approach &lt; v_max(fragility)]  （接近速度限制）</w:t>
      </w:r>
    </w:p>
    <w:p w14:paraId="404A4F96">
      <w:r>
        <w:t>s₅ = I[clearance &gt; d_min]  （间隙充分性）</w:t>
      </w:r>
    </w:p>
    <w:p w14:paraId="0A9E3142">
      <w:r>
        <w:t>s₆ = I[CoG_shift &lt; Δ_max]  （重心偏移限制）</w:t>
      </w:r>
    </w:p>
    <w:p w14:paraId="5396ECA0">
      <w:r>
        <w:rPr>
          <w:b/>
        </w:rPr>
        <w:t>安全L3层——5级安全等级：</w:t>
      </w:r>
    </w:p>
    <w:p w14:paraId="0D18F4E4">
      <w:r>
        <w:t>六十四安全卦模板匹配后，输出五级安全等级：SAFE（正常执行）、CAUTION（降速执行）、WARNING（降级策略）、DANGER（最保守策略）、CRITICAL（拒绝执行，触发变卦）。</w:t>
      </w:r>
    </w:p>
    <w:p w14:paraId="2A5CEE17">
      <w:r>
        <w:rPr>
          <w:b/>
        </w:rPr>
        <w:t>仲裁机制：</w:t>
      </w:r>
      <w:r>
        <w:t xml:space="preserve"> 当安全八卦输出等级≥WARNING时，对策略八卦输出进行降级处理；当达到CRITICAL时，触发"变卦"机制——系统重新评估当前物体，选择更安全的卦象对应策略。</w:t>
      </w:r>
    </w:p>
    <w:p w14:paraId="3850316A">
      <w:r>
        <w:rPr>
          <w:b/>
        </w:rPr>
        <w:t>实验验证：</w:t>
      </w:r>
      <w:r>
        <w:t xml:space="preserve"> 在</w:t>
      </w:r>
      <w:r>
        <w:rPr>
          <w:rFonts w:hint="eastAsia" w:eastAsia="宋体"/>
          <w:lang w:val="en-US" w:eastAsia="zh-CN"/>
        </w:rPr>
        <w:t>304个</w:t>
      </w:r>
      <w:r>
        <w:t>物体安全测试中，双八卦安全架构实现了</w:t>
      </w:r>
      <w:r>
        <w:rPr>
          <w:b/>
        </w:rPr>
        <w:t>0%严重错误率</w:t>
      </w:r>
      <w:r>
        <w:t>——未发生任何可能导致物体损坏或环境破坏的操作。</w:t>
      </w:r>
    </w:p>
    <w:p w14:paraId="6BBA939A">
      <w:pPr>
        <w:pStyle w:val="4"/>
        <w:ind w:firstLine="0"/>
      </w:pPr>
      <w:r>
        <w:t>3.7 参数分析与可解释性</w:t>
      </w:r>
    </w:p>
    <w:p w14:paraId="408F876C">
      <w:r>
        <w:t>YLYW系统总参数量为443个，具体分布如下：</w:t>
      </w:r>
    </w:p>
    <w:p w14:paraId="5E9011BB">
      <w:pPr>
        <w:ind w:firstLine="0"/>
        <w:jc w:val="center"/>
      </w:pPr>
      <w:r>
        <w:rPr>
          <w:b/>
          <w:sz w:val="18"/>
        </w:rPr>
        <w:t>表5  YLYW系统参数分布</w:t>
      </w:r>
    </w:p>
    <w:p w14:paraId="1822AF09">
      <w:pPr>
        <w:ind w:firstLine="0"/>
        <w:jc w:val="center"/>
      </w:pPr>
      <w:r>
        <w:rPr>
          <w:b/>
          <w:sz w:val="18"/>
        </w:rPr>
        <w:t>Table 5  Parameter distribution of the YLYW system</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9A7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5237D1B">
            <w:pPr>
              <w:spacing w:after="0"/>
              <w:ind w:firstLine="0"/>
            </w:pPr>
            <w:r>
              <w:t>组件</w:t>
            </w:r>
          </w:p>
        </w:tc>
        <w:tc>
          <w:tcPr>
            <w:tcW w:w="2878" w:type="dxa"/>
          </w:tcPr>
          <w:p w14:paraId="17AE5762">
            <w:pPr>
              <w:spacing w:after="0"/>
              <w:ind w:firstLine="0"/>
            </w:pPr>
            <w:r>
              <w:t>参数数量</w:t>
            </w:r>
          </w:p>
        </w:tc>
        <w:tc>
          <w:tcPr>
            <w:tcW w:w="2878" w:type="dxa"/>
          </w:tcPr>
          <w:p w14:paraId="35821540">
            <w:pPr>
              <w:spacing w:after="0"/>
              <w:ind w:firstLine="0"/>
            </w:pPr>
            <w:r>
              <w:t>语义说明</w:t>
            </w:r>
          </w:p>
        </w:tc>
      </w:tr>
      <w:tr w14:paraId="58B7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2BA001">
            <w:pPr>
              <w:spacing w:after="0"/>
              <w:ind w:firstLine="0"/>
            </w:pPr>
            <w:r>
              <w:t>L1原型中心p_i</w:t>
            </w:r>
          </w:p>
        </w:tc>
        <w:tc>
          <w:tcPr>
            <w:tcW w:w="2878" w:type="dxa"/>
          </w:tcPr>
          <w:p w14:paraId="79F72874">
            <w:pPr>
              <w:spacing w:after="0"/>
              <w:ind w:firstLine="0"/>
            </w:pPr>
            <w:r>
              <w:t>8×d</w:t>
            </w:r>
          </w:p>
        </w:tc>
        <w:tc>
          <w:tcPr>
            <w:tcW w:w="2878" w:type="dxa"/>
          </w:tcPr>
          <w:p w14:paraId="7D3E8730">
            <w:pPr>
              <w:spacing w:after="0"/>
              <w:ind w:firstLine="0"/>
            </w:pPr>
            <w:r>
              <w:t>八卦物理原型（d维特征空间）</w:t>
            </w:r>
          </w:p>
        </w:tc>
      </w:tr>
      <w:tr w14:paraId="02D5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1CEFDA">
            <w:pPr>
              <w:spacing w:after="0"/>
              <w:ind w:firstLine="0"/>
            </w:pPr>
            <w:r>
              <w:t>L1带宽_i</w:t>
            </w:r>
          </w:p>
        </w:tc>
        <w:tc>
          <w:tcPr>
            <w:tcW w:w="2878" w:type="dxa"/>
          </w:tcPr>
          <w:p w14:paraId="066033FB">
            <w:pPr>
              <w:spacing w:after="0"/>
              <w:ind w:firstLine="0"/>
            </w:pPr>
            <w:r>
              <w:t>8</w:t>
            </w:r>
          </w:p>
        </w:tc>
        <w:tc>
          <w:tcPr>
            <w:tcW w:w="2878" w:type="dxa"/>
          </w:tcPr>
          <w:p w14:paraId="44FADD39">
            <w:pPr>
              <w:spacing w:after="0"/>
              <w:ind w:firstLine="0"/>
            </w:pPr>
            <w:r>
              <w:t>各卦隶属度衰减速度</w:t>
            </w:r>
          </w:p>
        </w:tc>
      </w:tr>
      <w:tr w14:paraId="30EB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EA8899">
            <w:pPr>
              <w:spacing w:after="0"/>
              <w:ind w:firstLine="0"/>
            </w:pPr>
            <w:r>
              <w:t>L2映射权重w_ij</w:t>
            </w:r>
          </w:p>
        </w:tc>
        <w:tc>
          <w:tcPr>
            <w:tcW w:w="2878" w:type="dxa"/>
          </w:tcPr>
          <w:p w14:paraId="55ED806D">
            <w:pPr>
              <w:spacing w:after="0"/>
              <w:ind w:firstLine="0"/>
            </w:pPr>
            <w:r>
              <w:t>6×8 = 48</w:t>
            </w:r>
          </w:p>
        </w:tc>
        <w:tc>
          <w:tcPr>
            <w:tcW w:w="2878" w:type="dxa"/>
          </w:tcPr>
          <w:p w14:paraId="52D424A1">
            <w:pPr>
              <w:spacing w:after="0"/>
              <w:ind w:firstLine="0"/>
            </w:pPr>
            <w:r>
              <w:t>爻位语义锚定系数</w:t>
            </w:r>
          </w:p>
        </w:tc>
      </w:tr>
      <w:tr w14:paraId="14F4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3F64C5">
            <w:pPr>
              <w:spacing w:after="0"/>
              <w:ind w:firstLine="0"/>
            </w:pPr>
            <w:r>
              <w:t>L3模板矩阵T</w:t>
            </w:r>
          </w:p>
        </w:tc>
        <w:tc>
          <w:tcPr>
            <w:tcW w:w="2878" w:type="dxa"/>
          </w:tcPr>
          <w:p w14:paraId="781D178E">
            <w:pPr>
              <w:spacing w:after="0"/>
              <w:ind w:firstLine="0"/>
            </w:pPr>
            <w:r>
              <w:t>64×6 = 384</w:t>
            </w:r>
          </w:p>
        </w:tc>
        <w:tc>
          <w:tcPr>
            <w:tcW w:w="2878" w:type="dxa"/>
          </w:tcPr>
          <w:p w14:paraId="17034CC2">
            <w:pPr>
              <w:spacing w:after="0"/>
              <w:ind w:firstLine="0"/>
            </w:pPr>
            <w:r>
              <w:t>六十四卦理想爻模式</w:t>
            </w:r>
          </w:p>
        </w:tc>
      </w:tr>
      <w:tr w14:paraId="7F21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7F41D6B">
            <w:pPr>
              <w:spacing w:after="0"/>
              <w:ind w:firstLine="0"/>
            </w:pPr>
            <w:r>
              <w:t>安全参数</w:t>
            </w:r>
          </w:p>
        </w:tc>
        <w:tc>
          <w:tcPr>
            <w:tcW w:w="2878" w:type="dxa"/>
          </w:tcPr>
          <w:p w14:paraId="192F758F">
            <w:pPr>
              <w:spacing w:after="0"/>
              <w:ind w:firstLine="0"/>
            </w:pPr>
            <w:r>
              <w:t>~50</w:t>
            </w:r>
          </w:p>
        </w:tc>
        <w:tc>
          <w:tcPr>
            <w:tcW w:w="2878" w:type="dxa"/>
          </w:tcPr>
          <w:p w14:paraId="0F047096">
            <w:pPr>
              <w:spacing w:after="0"/>
              <w:ind w:firstLine="0"/>
            </w:pPr>
            <w:r>
              <w:t>安全阈值与修正系数</w:t>
            </w:r>
          </w:p>
        </w:tc>
      </w:tr>
      <w:tr w14:paraId="5754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21D8D1">
            <w:pPr>
              <w:spacing w:after="0"/>
              <w:ind w:firstLine="0"/>
            </w:pPr>
            <w:r>
              <w:t>爻位关系系数</w:t>
            </w:r>
          </w:p>
        </w:tc>
        <w:tc>
          <w:tcPr>
            <w:tcW w:w="2878" w:type="dxa"/>
          </w:tcPr>
          <w:p w14:paraId="45EE5AB2">
            <w:pPr>
              <w:spacing w:after="0"/>
              <w:ind w:firstLine="0"/>
            </w:pPr>
            <w:r>
              <w:t>~20</w:t>
            </w:r>
          </w:p>
        </w:tc>
        <w:tc>
          <w:tcPr>
            <w:tcW w:w="2878" w:type="dxa"/>
          </w:tcPr>
          <w:p w14:paraId="11F03221">
            <w:pPr>
              <w:spacing w:after="0"/>
              <w:ind w:firstLine="0"/>
            </w:pPr>
            <w:r>
              <w:t>五种关系修正参数</w:t>
            </w:r>
          </w:p>
        </w:tc>
      </w:tr>
      <w:tr w14:paraId="045F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1D29C2">
            <w:pPr>
              <w:spacing w:after="0"/>
              <w:ind w:firstLine="0"/>
            </w:pPr>
            <w:r>
              <w:t>合计</w:t>
            </w:r>
          </w:p>
        </w:tc>
        <w:tc>
          <w:tcPr>
            <w:tcW w:w="2878" w:type="dxa"/>
          </w:tcPr>
          <w:p w14:paraId="6D3E23E5">
            <w:pPr>
              <w:spacing w:after="0"/>
              <w:ind w:firstLine="0"/>
            </w:pPr>
            <w:r>
              <w:t>~443</w:t>
            </w:r>
          </w:p>
        </w:tc>
        <w:tc>
          <w:tcPr>
            <w:tcW w:w="2878" w:type="dxa"/>
          </w:tcPr>
          <w:p w14:paraId="52D7F497">
            <w:pPr>
              <w:spacing w:after="0"/>
              <w:ind w:firstLine="0"/>
            </w:pPr>
            <w:r>
              <w:t>—</w:t>
            </w:r>
          </w:p>
        </w:tc>
      </w:tr>
    </w:tbl>
    <w:p w14:paraId="7F6577A1"/>
    <w:p w14:paraId="46FB5252">
      <w:r>
        <w:t>与VLA模型动辄数十亿参数相比，YLYW的443参数中</w:t>
      </w:r>
      <w:r>
        <w:rPr>
          <w:b/>
        </w:rPr>
        <w:t>每一个都可以被领域专家命名和解释</w:t>
      </w:r>
      <w:r>
        <w:t>。例如，参数_离=0.35意味着"离卦（脆弱性）原型的隶属度在物体壁厚偏离典型薄壁值0.35个标准化单位时衰减至1/e"——这是完全可理解、可审计、可手动修正的。</w:t>
      </w:r>
    </w:p>
    <w:p w14:paraId="762EA721">
      <w:pPr>
        <w:pStyle w:val="3"/>
        <w:ind w:firstLine="0"/>
      </w:pPr>
      <w:r>
        <w:t>4 知几学习：先验知识驱动的自进化路线</w:t>
      </w:r>
    </w:p>
    <w:p w14:paraId="3BA3E442">
      <w:pPr>
        <w:pStyle w:val="4"/>
        <w:ind w:firstLine="0"/>
      </w:pPr>
      <w:r>
        <w:t>4.1 哲学基础与路线定位</w:t>
      </w:r>
    </w:p>
    <w:p w14:paraId="4D487DBD">
      <w:r>
        <w:t>"知几其神乎"——语出《易经·系辞下传》，意为"能从微小征兆中洞察变化规律，近乎神明"。"几"者，动之微、吉之先见者也。知几学习（Zhi-Ji Learning）以此为哲学基础，提出一种全新的学习路线：</w:t>
      </w:r>
      <w:r>
        <w:rPr>
          <w:b/>
        </w:rPr>
        <w:t>不是从数据中归纳规律，而是从先验出发，以极少量反馈精确校准</w:t>
      </w:r>
      <w:r>
        <w:t>。</w:t>
      </w:r>
    </w:p>
    <w:p w14:paraId="15140456">
      <w:r>
        <w:t>知几学习的路线定位既非强化学习的替代，亦非监督学习的变体，而是"先验知识驱动自进化"的独立路线。它与Feng等人（2026）提出的自进化具身AI</w:t>
      </w:r>
      <w:r>
        <w:rPr>
          <w:sz w:val="16"/>
          <w:vertAlign w:val="superscript"/>
        </w:rPr>
        <w:t>[15]</w:t>
      </w:r>
      <w:r>
        <w:t>共享愿景——使系统具有持续进化能力——但实现路径根本不同：前者以大模型为载体，需要通过反向传播在数十亿参数空间中进行全局搜索；后者以先验知识为基础，在已经接近正确的结构化知识上做精确的局部修正。</w:t>
      </w:r>
    </w:p>
    <w:p w14:paraId="077A86FD">
      <w:r>
        <w:t>从信息论视角看，知几学习的本质是</w:t>
      </w:r>
      <w:r>
        <w:rPr>
          <w:b/>
        </w:rPr>
        <w:t>条件熵最小化</w:t>
      </w:r>
      <w:r>
        <w:t>：当系统已拥有接近正确的先验模型P_prior(a|s)时，学习的目标不是建立从零开始的映射P(a|s)（这需要H(A|S)量级的信息），而是估计修正量P = P_true - P_prior（这仅需H( P)  H(A|S)量级的信息）。这解释了知几学习为何能以极少样本收敛——因为先验知识已经消除了大部分不确定性。</w:t>
      </w:r>
    </w:p>
    <w:p w14:paraId="0A002C61">
      <w:pPr>
        <w:ind w:firstLine="0"/>
        <w:jc w:val="center"/>
      </w:pPr>
      <w:r>
        <w:drawing>
          <wp:inline distT="0" distB="0" distL="114300" distR="114300">
            <wp:extent cx="4572000" cy="2540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540000"/>
                    </a:xfrm>
                    <a:prstGeom prst="rect">
                      <a:avLst/>
                    </a:prstGeom>
                  </pic:spPr>
                </pic:pic>
              </a:graphicData>
            </a:graphic>
          </wp:inline>
        </w:drawing>
      </w:r>
    </w:p>
    <w:p w14:paraId="010FDCD1">
      <w:pPr>
        <w:ind w:firstLine="0"/>
        <w:jc w:val="center"/>
      </w:pPr>
      <w:r>
        <w:rPr>
          <w:b/>
          <w:sz w:val="18"/>
        </w:rPr>
        <w:t>图2  知几学习的三类校准参数与对称更新机制</w:t>
      </w:r>
    </w:p>
    <w:p w14:paraId="1E70D319">
      <w:pPr>
        <w:ind w:firstLine="0"/>
        <w:jc w:val="center"/>
      </w:pPr>
      <w:r>
        <w:rPr>
          <w:b/>
          <w:sz w:val="18"/>
        </w:rPr>
        <w:t>Fig.2  Three calibration parameter types and symmetric update mechanism of Zhi-Ji Learning</w:t>
      </w:r>
    </w:p>
    <w:p w14:paraId="682076E1">
      <w:pPr>
        <w:pStyle w:val="4"/>
        <w:ind w:firstLine="0"/>
      </w:pPr>
      <w:r>
        <w:t>4.2 数学形式化</w:t>
      </w:r>
    </w:p>
    <w:p w14:paraId="1B93DAC8">
      <w:r>
        <w:rPr>
          <w:b/>
        </w:rPr>
        <w:t>定义1（征兆空间）：</w:t>
      </w:r>
      <w:r>
        <w:t xml:space="preserve"> 设全局征兆空间Z为所有可能征兆的集合。单个征兆z ∈ Z定义为五元组：</w:t>
      </w:r>
    </w:p>
    <w:p w14:paraId="6FDADFFE">
      <w:r>
        <w:t>z = (c, a, o, r, τ)  ……(4)</w:t>
      </w:r>
    </w:p>
    <w:p w14:paraId="2F4E0269">
      <w:r>
        <w:t>其中：</w:t>
      </w:r>
    </w:p>
    <w:p w14:paraId="4127D20A">
      <w:r>
        <w:t>- c ∈ C 为决策上下文（context），包含任务描述、环境状态、历史信息</w:t>
      </w:r>
    </w:p>
    <w:p w14:paraId="2F17DEB0">
      <w:r>
        <w:t>- a ∈ A 为系统执行的动作（action）</w:t>
      </w:r>
    </w:p>
    <w:p w14:paraId="1379D0F5">
      <w:r>
        <w:t>- o ∈ O 为执行后观察到的实际结果（outcome）</w:t>
      </w:r>
    </w:p>
    <w:p w14:paraId="11A4BABA">
      <w:r>
        <w:t>- r ∈ {+1, -1} 为反馈信号（reward signal），+1表示成功/正确，-1表示失败/错误</w:t>
      </w:r>
    </w:p>
    <w:p w14:paraId="35E43A81">
      <w:r>
        <w:t>-τ</w:t>
      </w:r>
      <w:r>
        <w:rPr>
          <w:rFonts w:hint="eastAsia" w:eastAsia="宋体"/>
          <w:lang w:val="en-US" w:eastAsia="zh-CN"/>
        </w:rPr>
        <w:t xml:space="preserve"> </w:t>
      </w:r>
      <w:r>
        <w:t>∈ {1, 2, 3, 4, 5} 为征兆类型标识（type），对应五种征兆定位策略</w:t>
      </w:r>
    </w:p>
    <w:p w14:paraId="3803B06D">
      <w:r>
        <w:t>征兆空间具有以下结构性质：</w:t>
      </w:r>
    </w:p>
    <w:p w14:paraId="451A2929">
      <w:r>
        <w:t xml:space="preserve">- </w:t>
      </w:r>
      <w:r>
        <w:rPr>
          <w:b/>
        </w:rPr>
        <w:t>稀疏性：</w:t>
      </w:r>
      <w:r>
        <w:t xml:space="preserve"> 在一次完整的任务执行（通常包含10-30步动作）中，产生的征兆数量通常为0-3个，绝大多数步骤无需校准</w:t>
      </w:r>
    </w:p>
    <w:p w14:paraId="56AA8C65">
      <w:r>
        <w:t xml:space="preserve">- </w:t>
      </w:r>
      <w:r>
        <w:rPr>
          <w:b/>
        </w:rPr>
        <w:t>独立性：</w:t>
      </w:r>
      <w:r>
        <w:t xml:space="preserve"> 不同征兆作用于不同的参数条目，互不干扰——这是"无灾难性遗忘"特性的数学基础</w:t>
      </w:r>
    </w:p>
    <w:p w14:paraId="3303F5A1">
      <w:r>
        <w:t xml:space="preserve">- </w:t>
      </w:r>
      <w:r>
        <w:rPr>
          <w:b/>
        </w:rPr>
        <w:t>单调性：</w:t>
      </w:r>
      <w:r>
        <w:t xml:space="preserve"> 每个征兆的校准效果永久生效，不会被后续征兆覆盖（除非针对同一条目的更精确信息出现）</w:t>
      </w:r>
    </w:p>
    <w:p w14:paraId="7A795873">
      <w:r>
        <w:rPr>
          <w:b/>
        </w:rPr>
        <w:t>定义2（对称校准机制）：</w:t>
      </w:r>
      <w:r>
        <w:t xml:space="preserve"> 知几学习的核心是对称的吉/凶双向校准规则：</w:t>
      </w:r>
    </w:p>
    <w:p w14:paraId="21005C6C">
      <w:r>
        <w:t xml:space="preserve">- </w:t>
      </w:r>
      <w:r>
        <w:rPr>
          <w:b/>
        </w:rPr>
        <w:t>吉之几（正向强化，r=+1）：</w:t>
      </w:r>
      <w:r>
        <w:t xml:space="preserve"> 当动作成功时，强化当前映射路径上的参数，增加未来复用概率</w:t>
      </w:r>
    </w:p>
    <w:p w14:paraId="5B6D4551">
      <w:r>
        <w:t>θ_target ← θ_target + α · Δ_reinforce(c, a, o)  ……(5)</w:t>
      </w:r>
    </w:p>
    <w:p w14:paraId="74223B65">
      <w:r>
        <w:t>其中学习率α通常设为1.0（完全信任单次成功经验），_reinforce为基于上下文、动作和结果计算的强化增量。</w:t>
      </w:r>
    </w:p>
    <w:p w14:paraId="7D784F50">
      <w:r>
        <w:t xml:space="preserve">- </w:t>
      </w:r>
      <w:r>
        <w:rPr>
          <w:b/>
        </w:rPr>
        <w:t>凶之几（负向抑制，r=-1）：</w:t>
      </w:r>
      <w:r>
        <w:t xml:space="preserve"> 当动作失败时，精确定位失败根因并修正对应参数，降低未来重复错误的概率</w:t>
      </w:r>
    </w:p>
    <w:p w14:paraId="4DCF6B29">
      <w:r>
        <w:t>θ_target ← θ_target - β · Δ_suppress(c, a, o)  ……(6)</w:t>
      </w:r>
    </w:p>
    <w:p w14:paraId="1038C192">
      <w:r>
        <w:t>其中抑制率β通常设为1.0（完全信任单次失败反馈），_suppress为基于失败分析的抑制增量。</w:t>
      </w:r>
    </w:p>
    <w:p w14:paraId="5E41598C">
      <w:r>
        <w:rPr>
          <w:b/>
        </w:rPr>
        <w:t>关键设计：</w:t>
      </w:r>
      <w:r>
        <w:t xml:space="preserve"> α = β = 1.0意味着知几学习不需要学习率衰减调度——因为每次更新都是确定性的精确修正，而非随机梯度的近似。</w:t>
      </w:r>
    </w:p>
    <w:p w14:paraId="32E226C4">
      <w:r>
        <w:rPr>
          <w:b/>
        </w:rPr>
        <w:t>定义3（更新规则的完整形式）：</w:t>
      </w:r>
      <w:r>
        <w:t xml:space="preserve"> 对于五种参数结构，更新规则的统一形式为：</w:t>
      </w:r>
    </w:p>
    <w:p w14:paraId="07091B54">
      <w:r>
        <w:t>UPDATE(z) 的更新规则如下：  ……(7)</w:t>
      </w:r>
    </w:p>
    <w:p w14:paraId="29DDCF1C">
      <w:r>
        <w:t>当 τ=1 时：P[obj][loc] ← I(r=+1)  （位置先验更新）</w:t>
      </w:r>
    </w:p>
    <w:p w14:paraId="4B2C7BDE">
      <w:r>
        <w:t>当 τ=2 时：M[target][entity] ← r · conf(o)  （匹配置信度更新）</w:t>
      </w:r>
    </w:p>
    <w:p w14:paraId="5307AF4E">
      <w:r>
        <w:t>当 τ=3 时：S[word] ← S[word] ∪ {alias}  （同义词映射扩展）</w:t>
      </w:r>
    </w:p>
    <w:p w14:paraId="3F2D2060">
      <w:r>
        <w:t>当 τ=4 时：T[task_type] ← reorder(a, o)  （动作序列校准）</w:t>
      </w:r>
    </w:p>
    <w:p w14:paraId="16E7EC6A">
      <w:r>
        <w:t>当 τ=5 时：Topo[room][obj] ← r  （环境拓扑更新）</w:t>
      </w:r>
    </w:p>
    <w:p w14:paraId="312C74E2">
      <w:r>
        <w:t>其中I(·)为指示函数，conf(o)为基于结果计算的置信度，reorder(·)为动作序列重排函数。</w:t>
      </w:r>
    </w:p>
    <w:p w14:paraId="33F2114D">
      <w:pPr>
        <w:pStyle w:val="4"/>
        <w:ind w:firstLine="0"/>
      </w:pPr>
      <w:r>
        <w:t>4.3 五种征兆定位策略</w:t>
      </w:r>
    </w:p>
    <w:p w14:paraId="63A71A82">
      <w:r>
        <w:t>知几学习的关键挑战在于：给定一次交互反馈，如何精确定位需要校准的参数？YLYW定义了五种征兆定位策略，每种策略对应特定的失败模式和更新目标：</w:t>
      </w:r>
    </w:p>
    <w:p w14:paraId="69E49611">
      <w:r>
        <w:rPr>
          <w:b/>
        </w:rPr>
        <w:t>策略1——位置先验更新（P矩阵）</w:t>
      </w:r>
    </w:p>
    <w:p w14:paraId="518A5976">
      <w:r>
        <w:t xml:space="preserve">- </w:t>
      </w:r>
      <w:r>
        <w:rPr>
          <w:b/>
        </w:rPr>
        <w:t>触发条件：</w:t>
      </w:r>
      <w:r>
        <w:t xml:space="preserve"> 系统在某位置寻找物体但未找到（r=-1），或在某位置成功找到目标物体（r=+1）</w:t>
      </w:r>
    </w:p>
    <w:p w14:paraId="5398AB56">
      <w:r>
        <w:t xml:space="preserve">- </w:t>
      </w:r>
      <w:r>
        <w:rPr>
          <w:b/>
        </w:rPr>
        <w:t>征兆识别：</w:t>
      </w:r>
      <w:r>
        <w:t xml:space="preserve"> 环境反馈中出现"Nothing happens"（去错位置）或成功拾取（正确位置）</w:t>
      </w:r>
    </w:p>
    <w:p w14:paraId="019A85DB">
      <w:r>
        <w:t xml:space="preserve">- </w:t>
      </w:r>
      <w:r>
        <w:rPr>
          <w:b/>
        </w:rPr>
        <w:t>更新方式：</w:t>
      </w:r>
    </w:p>
    <w:p w14:paraId="03124D07">
      <w:r>
        <w:t>- 正向：P[obj][loc] ← 1.0，记录"物体obj在位置loc"</w:t>
      </w:r>
    </w:p>
    <w:p w14:paraId="24D1350D">
      <w:r>
        <w:t>- 负向：P[obj][loc] ← 0.0，标记"物体obj不在位置loc"</w:t>
      </w:r>
    </w:p>
    <w:p w14:paraId="1EE82A2F">
      <w:r>
        <w:t xml:space="preserve">- </w:t>
      </w:r>
      <w:r>
        <w:rPr>
          <w:b/>
        </w:rPr>
        <w:t>示例：</w:t>
      </w:r>
      <w:r>
        <w:t xml:space="preserve"> 系统尝试从countertop取苹果但失败，随后在fridge中找到苹果→更新P[apple][fridge]=1.0，P[apple][countertop]=0.0</w:t>
      </w:r>
    </w:p>
    <w:p w14:paraId="07DC6BB4">
      <w:r>
        <w:t xml:space="preserve">- </w:t>
      </w:r>
      <w:r>
        <w:rPr>
          <w:b/>
        </w:rPr>
        <w:t>复杂度：</w:t>
      </w:r>
      <w:r>
        <w:t xml:space="preserve"> O(1)字典写入</w:t>
      </w:r>
    </w:p>
    <w:p w14:paraId="540638D2">
      <w:r>
        <w:rPr>
          <w:b/>
        </w:rPr>
        <w:t>策略2——物体匹配置信度更新（M矩阵）</w:t>
      </w:r>
    </w:p>
    <w:p w14:paraId="4AC68D1A">
      <w:r>
        <w:t xml:space="preserve">- </w:t>
      </w:r>
      <w:r>
        <w:rPr>
          <w:b/>
        </w:rPr>
        <w:t>触发条件：</w:t>
      </w:r>
      <w:r>
        <w:t xml:space="preserve"> 系统将目标物体与环境中某实体进行匹配操作后，获得成功/失败反馈</w:t>
      </w:r>
    </w:p>
    <w:p w14:paraId="00CE4847">
      <w:r>
        <w:t xml:space="preserve">- </w:t>
      </w:r>
      <w:r>
        <w:rPr>
          <w:b/>
        </w:rPr>
        <w:t>征兆识别：</w:t>
      </w:r>
      <w:r>
        <w:t xml:space="preserve"> 任务要求操作"目标X"，系统选择"实体Y"进行操作，结果为成功/失败</w:t>
      </w:r>
    </w:p>
    <w:p w14:paraId="19B242DF">
      <w:r>
        <w:t xml:space="preserve">- </w:t>
      </w:r>
      <w:r>
        <w:rPr>
          <w:b/>
        </w:rPr>
        <w:t>更新方式：</w:t>
      </w:r>
    </w:p>
    <w:p w14:paraId="5EAF8787">
      <w:r>
        <w:t>- 正向：M[target][entity] ← 1.0，确认"目标X对应实体Y"</w:t>
      </w:r>
    </w:p>
    <w:p w14:paraId="691A3318">
      <w:r>
        <w:t>- 负向：M[target][entity] ← -1.0，标记"目标X不是实体Y"</w:t>
      </w:r>
    </w:p>
    <w:p w14:paraId="617AEF73">
      <w:r>
        <w:t>- 后续决策中，M值为正的实体优先选择，M值为负的实体被排除</w:t>
      </w:r>
    </w:p>
    <w:p w14:paraId="6FFA1C69">
      <w:r>
        <w:t xml:space="preserve">- </w:t>
      </w:r>
      <w:r>
        <w:rPr>
          <w:b/>
        </w:rPr>
        <w:t>示例：</w:t>
      </w:r>
      <w:r>
        <w:t xml:space="preserve"> 任务"清洁马克杯"，环境中有mug1和mug2，系统选择mug2操作后失败→M[clean_mug][mug2]=-1.0，下次优先选择mug1</w:t>
      </w:r>
    </w:p>
    <w:p w14:paraId="607644B9">
      <w:r>
        <w:t xml:space="preserve">- </w:t>
      </w:r>
      <w:r>
        <w:rPr>
          <w:b/>
        </w:rPr>
        <w:t>复杂度：</w:t>
      </w:r>
      <w:r>
        <w:t xml:space="preserve"> O(1)字典写入</w:t>
      </w:r>
    </w:p>
    <w:p w14:paraId="7835EA48">
      <w:r>
        <w:rPr>
          <w:b/>
        </w:rPr>
        <w:t>策略3——同义词映射扩展（S映射）</w:t>
      </w:r>
    </w:p>
    <w:p w14:paraId="19A0EE7E">
      <w:r>
        <w:t xml:space="preserve">- </w:t>
      </w:r>
      <w:r>
        <w:rPr>
          <w:b/>
        </w:rPr>
        <w:t>触发条件：</w:t>
      </w:r>
      <w:r>
        <w:t xml:space="preserve"> 系统无法在环境中找到任务描述中提到的实体名称，但环境中存在语义等价的实体</w:t>
      </w:r>
    </w:p>
    <w:p w14:paraId="7DCE9EE7">
      <w:r>
        <w:t xml:space="preserve">- </w:t>
      </w:r>
      <w:r>
        <w:rPr>
          <w:b/>
        </w:rPr>
        <w:t>征兆识别：</w:t>
      </w:r>
      <w:r>
        <w:t xml:space="preserve"> 任务描述中使用"knife"，但环境实体列表中只有"butterknife"；或任务提到"lamp"但环境中为"desklamp"</w:t>
      </w:r>
    </w:p>
    <w:p w14:paraId="53C75685">
      <w:r>
        <w:t xml:space="preserve">- </w:t>
      </w:r>
      <w:r>
        <w:rPr>
          <w:b/>
        </w:rPr>
        <w:t>更新方式：</w:t>
      </w:r>
    </w:p>
    <w:p w14:paraId="038C1425">
      <w:r>
        <w:t>- S[word] ← S[word] ∪ {alias_1, alias_2, …}</w:t>
      </w:r>
    </w:p>
    <w:p w14:paraId="4DE22CCA">
      <w:r>
        <w:t>- 建立从任务词汇到环境实体词汇的多对多映射</w:t>
      </w:r>
    </w:p>
    <w:p w14:paraId="42DAAF38">
      <w:r>
        <w:t xml:space="preserve">- </w:t>
      </w:r>
      <w:r>
        <w:rPr>
          <w:b/>
        </w:rPr>
        <w:t>示例：</w:t>
      </w:r>
      <w:r>
        <w:t xml:space="preserve"> 任务"用刀切面包"中"knife"在环境中找不到，发现环境有"butterknife"→S[knife] = {butterknife}</w:t>
      </w:r>
    </w:p>
    <w:p w14:paraId="5B11C71E">
      <w:r>
        <w:t xml:space="preserve">- </w:t>
      </w:r>
      <w:r>
        <w:rPr>
          <w:b/>
        </w:rPr>
        <w:t>复杂度：</w:t>
      </w:r>
      <w:r>
        <w:t xml:space="preserve"> O(1)集合插入</w:t>
      </w:r>
    </w:p>
    <w:p w14:paraId="69005924">
      <w:r>
        <w:t xml:space="preserve">- </w:t>
      </w:r>
      <w:r>
        <w:rPr>
          <w:b/>
        </w:rPr>
        <w:t>特殊机制：</w:t>
      </w:r>
      <w:r>
        <w:t xml:space="preserve"> 同义词映射一旦建立，在所有后续任务中全局生效，具有最高的复用价值</w:t>
      </w:r>
    </w:p>
    <w:p w14:paraId="57E65FFB">
      <w:r>
        <w:rPr>
          <w:b/>
        </w:rPr>
        <w:t>策略4——动作序列校准</w:t>
      </w:r>
    </w:p>
    <w:p w14:paraId="33E0D862">
      <w:r>
        <w:t xml:space="preserve">- </w:t>
      </w:r>
      <w:r>
        <w:rPr>
          <w:b/>
        </w:rPr>
        <w:t>触发条件：</w:t>
      </w:r>
      <w:r>
        <w:t xml:space="preserve"> 系统对特定任务类型（如heat_then_place）的动作模板执行顺序错误，导致任务失败</w:t>
      </w:r>
    </w:p>
    <w:p w14:paraId="402BE95A">
      <w:r>
        <w:t xml:space="preserve">- </w:t>
      </w:r>
      <w:r>
        <w:rPr>
          <w:b/>
        </w:rPr>
        <w:t>征兆识别：</w:t>
      </w:r>
      <w:r>
        <w:t xml:space="preserve"> 动作序列逻辑不符合任务要求（如先放置后加热，而非先加热后放置）</w:t>
      </w:r>
    </w:p>
    <w:p w14:paraId="35ACF236">
      <w:r>
        <w:t xml:space="preserve">- </w:t>
      </w:r>
      <w:r>
        <w:rPr>
          <w:b/>
        </w:rPr>
        <w:t>更新方式：</w:t>
      </w:r>
    </w:p>
    <w:p w14:paraId="1E111550">
      <w:r>
        <w:t>- 分析失败动作序列与正确序列的差异</w:t>
      </w:r>
    </w:p>
    <w:p w14:paraId="13E6065C">
      <w:r>
        <w:t>- T[task_type].template ← corrected_sequence</w:t>
      </w:r>
    </w:p>
    <w:p w14:paraId="02D34DB1">
      <w:r>
        <w:t>- 修正L3层对应卦象的动作模板排列</w:t>
      </w:r>
    </w:p>
    <w:p w14:paraId="0F130AE6">
      <w:r>
        <w:t xml:space="preserve">- </w:t>
      </w:r>
      <w:r>
        <w:rPr>
          <w:b/>
        </w:rPr>
        <w:t>示例：</w:t>
      </w:r>
      <w:r>
        <w:t xml:space="preserve"> "heat_then_place"任务中，系统执行了"pick→place→heat"序列导致失败，校准为"pick→heat→place"</w:t>
      </w:r>
    </w:p>
    <w:p w14:paraId="333F3D05">
      <w:pPr>
        <w:rPr>
          <w:rFonts w:hint="eastAsia" w:eastAsia="宋体"/>
          <w:lang w:eastAsia="zh-CN"/>
        </w:rPr>
      </w:pPr>
      <w:r>
        <w:t xml:space="preserve">- </w:t>
      </w:r>
      <w:r>
        <w:rPr>
          <w:b/>
        </w:rPr>
        <w:t>复杂度：</w:t>
      </w:r>
      <w:r>
        <w:t xml:space="preserve"> O(k)，k为动作序列长度，通常k≤</w:t>
      </w:r>
      <w:r>
        <w:t>10</w:t>
      </w:r>
      <w:r>
        <w:rPr>
          <w:rFonts w:hint="eastAsia" w:eastAsia="宋体"/>
          <w:lang w:eastAsia="zh-CN"/>
        </w:rPr>
        <w:t>。</w:t>
      </w:r>
    </w:p>
    <w:p w14:paraId="2FB92126">
      <w:r>
        <w:rPr>
          <w:b/>
        </w:rPr>
        <w:t>策略5——环境拓扑更新</w:t>
      </w:r>
    </w:p>
    <w:p w14:paraId="66F89FC3">
      <w:r>
        <w:t xml:space="preserve">- </w:t>
      </w:r>
      <w:r>
        <w:rPr>
          <w:b/>
        </w:rPr>
        <w:t>触发条件：</w:t>
      </w:r>
      <w:r>
        <w:t xml:space="preserve"> 系统对房间-物体-位置的拓扑关联认知与实际环境不符</w:t>
      </w:r>
    </w:p>
    <w:p w14:paraId="580DF313">
      <w:r>
        <w:t xml:space="preserve">- </w:t>
      </w:r>
      <w:r>
        <w:rPr>
          <w:b/>
        </w:rPr>
        <w:t>征兆识别：</w:t>
      </w:r>
      <w:r>
        <w:t xml:space="preserve"> 系统基于默认拓扑假设寻找物体但反复失败，或发现物体出现在非预期位置类型中</w:t>
      </w:r>
    </w:p>
    <w:p w14:paraId="0BDC2EA6">
      <w:r>
        <w:t xml:space="preserve">- </w:t>
      </w:r>
      <w:r>
        <w:rPr>
          <w:b/>
        </w:rPr>
        <w:t>更新方式：</w:t>
      </w:r>
    </w:p>
    <w:p w14:paraId="5A194AD3">
      <w:r>
        <w:t>- 正向：Topo[room_type][obj_type][loc_type] ← 1</w:t>
      </w:r>
    </w:p>
    <w:p w14:paraId="3056AD4A">
      <w:r>
        <w:t>- 负向：Topo[room_type][obj_type][loc_type] ← 0</w:t>
      </w:r>
    </w:p>
    <w:p w14:paraId="478CE808">
      <w:r>
        <w:t>- 更新后的拓扑信息影响系统的搜索优先级排序</w:t>
      </w:r>
    </w:p>
    <w:p w14:paraId="4AE52747">
      <w:r>
        <w:t xml:space="preserve">- </w:t>
      </w:r>
      <w:r>
        <w:rPr>
          <w:b/>
        </w:rPr>
        <w:t>示例：</w:t>
      </w:r>
      <w:r>
        <w:t xml:space="preserve"> 在厨房场景中发现"杯子"通常在"架子"上而非"台面"上→Topo[kitchen][cup][shelf] ← 1</w:t>
      </w:r>
    </w:p>
    <w:p w14:paraId="22A2A1E0">
      <w:r>
        <w:t xml:space="preserve">- </w:t>
      </w:r>
      <w:r>
        <w:rPr>
          <w:b/>
        </w:rPr>
        <w:t>复杂度：</w:t>
      </w:r>
      <w:r>
        <w:t xml:space="preserve"> O(1)字典写入</w:t>
      </w:r>
    </w:p>
    <w:p w14:paraId="01035501">
      <w:r>
        <w:t>五种策略的设计体现了"最小修正原则"：每次校准只修改导致失败的最小参数集，保持其他知识不变。这与神经网络的全局梯度更新形成鲜明对比——后者即使只有一个样本的反馈，也会影响网络中的所有权重。</w:t>
      </w:r>
    </w:p>
    <w:p w14:paraId="78760A9C">
      <w:pPr>
        <w:pStyle w:val="4"/>
        <w:ind w:firstLine="0"/>
      </w:pPr>
      <w:r>
        <w:t>4.4 经验持久化与跨会话继承</w:t>
      </w:r>
    </w:p>
    <w:p w14:paraId="47878352">
      <w:r>
        <w:t>知几学习的所有校准结果以结构化JSON格式持久化存储于经验文件E中，</w:t>
      </w:r>
      <w:r>
        <w:rPr>
          <w:rFonts w:hint="eastAsia" w:eastAsia="宋体"/>
          <w:lang w:val="en-US" w:eastAsia="zh-CN"/>
        </w:rPr>
        <w:t>可</w:t>
      </w:r>
      <w:r>
        <w:t>实现跨会话的知识继承：</w:t>
      </w:r>
    </w:p>
    <w:p w14:paraId="361EC054">
      <w:r>
        <w:rPr>
          <w:b/>
        </w:rPr>
        <w:t>存储格式：</w:t>
      </w:r>
    </w:p>
    <w:p w14:paraId="6D613401">
      <w:r>
        <w:t>`json</w:t>
      </w:r>
    </w:p>
    <w:p w14:paraId="4480BD00">
      <w:r>
        <w:t>{</w:t>
      </w:r>
    </w:p>
    <w:p w14:paraId="0DBFC0C1">
      <w:r>
        <w:t>"version": "1.0",</w:t>
      </w:r>
    </w:p>
    <w:p w14:paraId="27EC49DF">
      <w:r>
        <w:t>"last_updated": "2026-06-15T10:30:00Z",</w:t>
      </w:r>
    </w:p>
    <w:p w14:paraId="4F39813C">
      <w:r>
        <w:t>"statistics": {</w:t>
      </w:r>
    </w:p>
    <w:p w14:paraId="07BD662A">
      <w:r>
        <w:t>"total_episodes": 134,</w:t>
      </w:r>
    </w:p>
    <w:p w14:paraId="28E6DA3A">
      <w:r>
        <w:t>"total_updates": 47,</w:t>
      </w:r>
    </w:p>
    <w:p w14:paraId="5F98EC26">
      <w:r>
        <w:t>"convergence_round": 1</w:t>
      </w:r>
    </w:p>
    <w:p w14:paraId="2BF7ED7F">
      <w:r>
        <w:t>},</w:t>
      </w:r>
    </w:p>
    <w:p w14:paraId="3B8259C2">
      <w:r>
        <w:t>"position_prior": {</w:t>
      </w:r>
    </w:p>
    <w:p w14:paraId="46CE9CD5">
      <w:r>
        <w:t>"apple": {"fridge": 1.0, "countertop": 0.0},</w:t>
      </w:r>
    </w:p>
    <w:p w14:paraId="1291D344">
      <w:r>
        <w:t>"mug": {"shelf": 1.0, "cabinet": 0.0}</w:t>
      </w:r>
    </w:p>
    <w:p w14:paraId="757D0813">
      <w:r>
        <w:t>},</w:t>
      </w:r>
    </w:p>
    <w:p w14:paraId="2298DB2C">
      <w:r>
        <w:t>"object_matching": {</w:t>
      </w:r>
    </w:p>
    <w:p w14:paraId="34AF582B">
      <w:r>
        <w:t>"clean_mug_task": {"mug1": 1.0, "mug2": -1.0}</w:t>
      </w:r>
    </w:p>
    <w:p w14:paraId="70F1CF5F">
      <w:r>
        <w:t>},</w:t>
      </w:r>
    </w:p>
    <w:p w14:paraId="50642038">
      <w:r>
        <w:t>"synonym_mapping": {</w:t>
      </w:r>
    </w:p>
    <w:p w14:paraId="34B2C381">
      <w:r>
        <w:t>"knife": ["butterknife"],</w:t>
      </w:r>
    </w:p>
    <w:p w14:paraId="3CD957C0">
      <w:r>
        <w:t>"lamp": ["desklamp"],</w:t>
      </w:r>
    </w:p>
    <w:p w14:paraId="7704367C">
      <w:r>
        <w:t>"pan": ["saucepan"]</w:t>
      </w:r>
    </w:p>
    <w:p w14:paraId="27B57B36">
      <w:r>
        <w:t>},</w:t>
      </w:r>
    </w:p>
    <w:p w14:paraId="0B3E6829">
      <w:r>
        <w:t>"action_templates": {</w:t>
      </w:r>
    </w:p>
    <w:p w14:paraId="4D94408D">
      <w:r>
        <w:t>"heat_then_place": ["pick", "heat", "cool_wait", "place"],</w:t>
      </w:r>
    </w:p>
    <w:p w14:paraId="1CC5F83D">
      <w:r>
        <w:t>"clean_then_place": ["pick", "clean", "place"]</w:t>
      </w:r>
    </w:p>
    <w:p w14:paraId="486CE484">
      <w:r>
        <w:t>},</w:t>
      </w:r>
    </w:p>
    <w:p w14:paraId="6913B2AE">
      <w:r>
        <w:t>"topology": {</w:t>
      </w:r>
    </w:p>
    <w:p w14:paraId="444C4A8B">
      <w:r>
        <w:t>"kitchen": {"cup": {"shelf": 1, "countertop": 0.5}}</w:t>
      </w:r>
    </w:p>
    <w:p w14:paraId="797DEA21">
      <w:r>
        <w:t>}</w:t>
      </w:r>
    </w:p>
    <w:p w14:paraId="12F26BB8">
      <w:r>
        <w:t>}</w:t>
      </w:r>
    </w:p>
    <w:p w14:paraId="16FEE45C">
      <w:r>
        <w:t>`</w:t>
      </w:r>
    </w:p>
    <w:p w14:paraId="27D661D8">
      <w:r>
        <w:rPr>
          <w:b/>
        </w:rPr>
        <w:t>跨会话继承机制：</w:t>
      </w:r>
    </w:p>
    <w:p w14:paraId="39DFD0F0">
      <w:r>
        <w:t>（1）</w:t>
      </w:r>
      <w:r>
        <w:rPr>
          <w:b/>
        </w:rPr>
        <w:t>会话启动时：</w:t>
      </w:r>
      <w:r>
        <w:t xml:space="preserve"> 系统加载经验文件E，将存储的先验知识注入到对应参数结构中。加载操作的时间复杂度为O(|E|)，对于典型规模（|E| &lt; 1000条目）耗时&lt;1ms。</w:t>
      </w:r>
    </w:p>
    <w:p w14:paraId="34E28B21">
      <w:r>
        <w:t>（2）</w:t>
      </w:r>
      <w:r>
        <w:rPr>
          <w:b/>
        </w:rPr>
        <w:t>会话运行中：</w:t>
      </w:r>
      <w:r>
        <w:t xml:space="preserve"> 每当产生新征兆并触发校准时，更新结果实时追加写入经验文件。采用增量写入策略（append-only），避免全文件重写的I/O开销。</w:t>
      </w:r>
    </w:p>
    <w:p w14:paraId="68454FFD">
      <w:r>
        <w:t>（3）</w:t>
      </w:r>
      <w:r>
        <w:rPr>
          <w:b/>
        </w:rPr>
        <w:t>会话结束时：</w:t>
      </w:r>
      <w:r>
        <w:t xml:space="preserve"> 执行一次完整性校验，确保JSON格式有效、无冲突条目。若检测到同一键的正负冲突（如P[obj][loc]既为1又为0），以最后一次更新为准。</w:t>
      </w:r>
    </w:p>
    <w:p w14:paraId="0F583FF9">
      <w:r>
        <w:t>（4）</w:t>
      </w:r>
      <w:r>
        <w:rPr>
          <w:b/>
        </w:rPr>
        <w:t>版本管理：</w:t>
      </w:r>
      <w:r>
        <w:t xml:space="preserve"> 经验文件支持版本号标记，当YLYW系统架构升级时，旧版经验文件通过迁移脚本自动转换为新格式，保证知识不丢失。</w:t>
      </w:r>
    </w:p>
    <w:p w14:paraId="73E81BF1">
      <w:r>
        <w:rPr>
          <w:b/>
        </w:rPr>
        <w:t>一轮收敛特性的形式化证明：</w:t>
      </w:r>
    </w:p>
    <w:p w14:paraId="4B00F2D5">
      <w:r>
        <w:t>设Z_round1 = z_1, z_2, , z_n\为第一轮遍历产生的征兆集合。由于五种征兆策略作用于独立的参数条目，有：</w:t>
      </w:r>
    </w:p>
    <w:p w14:paraId="7C6C500D">
      <w:r>
        <w:t>∀ z_i, z_j ∈ Z_round1,  if  i ≠ j  then  target(z_i) ∩ target(z_j) = ∅</w:t>
      </w:r>
    </w:p>
    <w:p w14:paraId="05D5946D">
      <w:r>
        <w:t>这意味着所有校准操作可交换（commutative），不存在顺序依赖。因此，经过一轮遍历后，所有可被当前征兆机制识别的错误模式均被修正，第二轮遍历不会产生新的征兆——即系统已收敛。</w:t>
      </w:r>
    </w:p>
    <w:p w14:paraId="5C2807DF">
      <w:pPr>
        <w:pStyle w:val="4"/>
        <w:ind w:firstLine="0"/>
      </w:pPr>
      <w:r>
        <w:t>4.5 与强化学习的本质区别</w:t>
      </w:r>
    </w:p>
    <w:p w14:paraId="582585EF">
      <w:pPr>
        <w:ind w:firstLine="0"/>
        <w:jc w:val="center"/>
      </w:pPr>
      <w:r>
        <w:rPr>
          <w:b/>
          <w:sz w:val="18"/>
        </w:rPr>
        <w:t>表6  知几学习与强化学习的本质区别</w:t>
      </w:r>
    </w:p>
    <w:p w14:paraId="50B04FE6">
      <w:pPr>
        <w:ind w:firstLine="0"/>
        <w:jc w:val="center"/>
      </w:pPr>
      <w:r>
        <w:rPr>
          <w:b/>
          <w:sz w:val="18"/>
        </w:rPr>
        <w:t>Table 6  Fundamental differences between Zhi-Ji Learning and Reinforcement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5FA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A5ADE9">
            <w:pPr>
              <w:spacing w:after="0"/>
              <w:ind w:firstLine="0"/>
            </w:pPr>
            <w:r>
              <w:t>维度</w:t>
            </w:r>
          </w:p>
        </w:tc>
        <w:tc>
          <w:tcPr>
            <w:tcW w:w="2878" w:type="dxa"/>
          </w:tcPr>
          <w:p w14:paraId="6DC6BEBC">
            <w:pPr>
              <w:spacing w:after="0"/>
              <w:ind w:firstLine="0"/>
            </w:pPr>
            <w:r>
              <w:t>强化学习（RL）</w:t>
            </w:r>
          </w:p>
        </w:tc>
        <w:tc>
          <w:tcPr>
            <w:tcW w:w="2878" w:type="dxa"/>
          </w:tcPr>
          <w:p w14:paraId="0294DD03">
            <w:pPr>
              <w:spacing w:after="0"/>
              <w:ind w:firstLine="0"/>
            </w:pPr>
            <w:r>
              <w:t>知几学习（Zhi-Ji）</w:t>
            </w:r>
          </w:p>
        </w:tc>
      </w:tr>
      <w:tr w14:paraId="1739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73F778">
            <w:pPr>
              <w:spacing w:after="0"/>
              <w:ind w:firstLine="0"/>
            </w:pPr>
            <w:r>
              <w:t>知识来源</w:t>
            </w:r>
          </w:p>
        </w:tc>
        <w:tc>
          <w:tcPr>
            <w:tcW w:w="2878" w:type="dxa"/>
          </w:tcPr>
          <w:p w14:paraId="0056FFF9">
            <w:pPr>
              <w:spacing w:after="0"/>
              <w:ind w:firstLine="0"/>
            </w:pPr>
            <w:r>
              <w:t>纯数据统计</w:t>
            </w:r>
          </w:p>
        </w:tc>
        <w:tc>
          <w:tcPr>
            <w:tcW w:w="2878" w:type="dxa"/>
          </w:tcPr>
          <w:p w14:paraId="12E65786">
            <w:pPr>
              <w:spacing w:after="0"/>
              <w:ind w:firstLine="0"/>
            </w:pPr>
            <w:r>
              <w:t>先验 ⊕ 精确校准</w:t>
            </w:r>
          </w:p>
        </w:tc>
      </w:tr>
      <w:tr w14:paraId="2D9E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B2F0C4">
            <w:pPr>
              <w:spacing w:after="0"/>
              <w:ind w:firstLine="0"/>
            </w:pPr>
            <w:r>
              <w:t>初始状态</w:t>
            </w:r>
          </w:p>
        </w:tc>
        <w:tc>
          <w:tcPr>
            <w:tcW w:w="2878" w:type="dxa"/>
          </w:tcPr>
          <w:p w14:paraId="1B5708F2">
            <w:pPr>
              <w:spacing w:after="0"/>
              <w:ind w:firstLine="0"/>
            </w:pPr>
            <w:r>
              <w:t>随机初始化</w:t>
            </w:r>
          </w:p>
        </w:tc>
        <w:tc>
          <w:tcPr>
            <w:tcW w:w="2878" w:type="dxa"/>
          </w:tcPr>
          <w:p w14:paraId="57DC4E79">
            <w:pPr>
              <w:spacing w:after="0"/>
              <w:ind w:firstLine="0"/>
            </w:pPr>
            <w:r>
              <w:t>先验知识预填充（已90%+正确）</w:t>
            </w:r>
          </w:p>
        </w:tc>
      </w:tr>
      <w:tr w14:paraId="1F15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1DAFE3">
            <w:pPr>
              <w:spacing w:after="0"/>
              <w:ind w:firstLine="0"/>
            </w:pPr>
            <w:r>
              <w:t>更新机制</w:t>
            </w:r>
          </w:p>
        </w:tc>
        <w:tc>
          <w:tcPr>
            <w:tcW w:w="2878" w:type="dxa"/>
          </w:tcPr>
          <w:p w14:paraId="5FB808E1">
            <w:pPr>
              <w:spacing w:after="0"/>
              <w:ind w:firstLine="0"/>
            </w:pPr>
            <w:r>
              <w:t>梯度下降（全网络反向传播）</w:t>
            </w:r>
          </w:p>
        </w:tc>
        <w:tc>
          <w:tcPr>
            <w:tcW w:w="2878" w:type="dxa"/>
          </w:tcPr>
          <w:p w14:paraId="4EADE84F">
            <w:pPr>
              <w:spacing w:after="0"/>
              <w:ind w:firstLine="0"/>
            </w:pPr>
            <w:r>
              <w:t>单条目精确更新（字典写入）</w:t>
            </w:r>
          </w:p>
        </w:tc>
      </w:tr>
      <w:tr w14:paraId="74B6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88E40F5">
            <w:pPr>
              <w:spacing w:after="0"/>
              <w:ind w:firstLine="0"/>
            </w:pPr>
            <w:r>
              <w:t>样本效率</w:t>
            </w:r>
          </w:p>
        </w:tc>
        <w:tc>
          <w:tcPr>
            <w:tcW w:w="2878" w:type="dxa"/>
          </w:tcPr>
          <w:p w14:paraId="3DD35026">
            <w:pPr>
              <w:spacing w:after="0"/>
              <w:ind w:firstLine="0"/>
            </w:pPr>
            <w:r>
              <w:t>需10^3-10^6次试错</w:t>
            </w:r>
          </w:p>
        </w:tc>
        <w:tc>
          <w:tcPr>
            <w:tcW w:w="2878" w:type="dxa"/>
          </w:tcPr>
          <w:p w14:paraId="1D836E24">
            <w:pPr>
              <w:spacing w:after="0"/>
              <w:ind w:firstLine="0"/>
            </w:pPr>
            <w:r>
              <w:t>一次失败即可修正</w:t>
            </w:r>
          </w:p>
        </w:tc>
      </w:tr>
      <w:tr w14:paraId="581D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DE390FC">
            <w:pPr>
              <w:spacing w:after="0"/>
              <w:ind w:firstLine="0"/>
            </w:pPr>
            <w:r>
              <w:t>可解释性</w:t>
            </w:r>
          </w:p>
        </w:tc>
        <w:tc>
          <w:tcPr>
            <w:tcW w:w="2878" w:type="dxa"/>
          </w:tcPr>
          <w:p w14:paraId="33DADC71">
            <w:pPr>
              <w:spacing w:after="0"/>
              <w:ind w:firstLine="0"/>
            </w:pPr>
            <w:r>
              <w:t>不可解释（权重无语义）</w:t>
            </w:r>
          </w:p>
        </w:tc>
        <w:tc>
          <w:tcPr>
            <w:tcW w:w="2878" w:type="dxa"/>
          </w:tcPr>
          <w:p w14:paraId="48F77FAC">
            <w:pPr>
              <w:spacing w:after="0"/>
              <w:ind w:firstLine="0"/>
            </w:pPr>
            <w:r>
              <w:t>完全可追溯（每次更新有明确理由）</w:t>
            </w:r>
          </w:p>
        </w:tc>
      </w:tr>
      <w:tr w14:paraId="4BE5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EE7A6B">
            <w:pPr>
              <w:spacing w:after="0"/>
              <w:ind w:firstLine="0"/>
            </w:pPr>
            <w:r>
              <w:t>收敛速度</w:t>
            </w:r>
          </w:p>
        </w:tc>
        <w:tc>
          <w:tcPr>
            <w:tcW w:w="2878" w:type="dxa"/>
          </w:tcPr>
          <w:p w14:paraId="39ECA0A2">
            <w:pPr>
              <w:spacing w:after="0"/>
              <w:ind w:firstLine="0"/>
            </w:pPr>
            <w:r>
              <w:t>数百/千轮迭代</w:t>
            </w:r>
          </w:p>
        </w:tc>
        <w:tc>
          <w:tcPr>
            <w:tcW w:w="2878" w:type="dxa"/>
          </w:tcPr>
          <w:p w14:paraId="025B9CDE">
            <w:pPr>
              <w:spacing w:after="0"/>
              <w:ind w:firstLine="0"/>
            </w:pPr>
            <w:r>
              <w:t>一轮</w:t>
            </w:r>
          </w:p>
        </w:tc>
      </w:tr>
      <w:tr w14:paraId="0A2BB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9815A7">
            <w:pPr>
              <w:spacing w:after="0"/>
              <w:ind w:firstLine="0"/>
            </w:pPr>
            <w:r>
              <w:t>单次更新计算复杂度</w:t>
            </w:r>
          </w:p>
        </w:tc>
        <w:tc>
          <w:tcPr>
            <w:tcW w:w="2878" w:type="dxa"/>
          </w:tcPr>
          <w:p w14:paraId="2DA9FE2C">
            <w:pPr>
              <w:spacing w:after="0"/>
              <w:ind w:firstLine="0"/>
            </w:pPr>
            <w:r>
              <w:t>O(N)反向传播（N=参数量）</w:t>
            </w:r>
          </w:p>
        </w:tc>
        <w:tc>
          <w:tcPr>
            <w:tcW w:w="2878" w:type="dxa"/>
          </w:tcPr>
          <w:p w14:paraId="3DB6F1C8">
            <w:pPr>
              <w:spacing w:after="0"/>
              <w:ind w:firstLine="0"/>
            </w:pPr>
            <w:r>
              <w:t>O(1)字典查找+写入</w:t>
            </w:r>
          </w:p>
        </w:tc>
      </w:tr>
      <w:tr w14:paraId="7626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7F56A9">
            <w:pPr>
              <w:spacing w:after="0"/>
              <w:ind w:firstLine="0"/>
            </w:pPr>
            <w:r>
              <w:t>灾难性遗忘</w:t>
            </w:r>
          </w:p>
        </w:tc>
        <w:tc>
          <w:tcPr>
            <w:tcW w:w="2878" w:type="dxa"/>
          </w:tcPr>
          <w:p w14:paraId="3596CA84">
            <w:pPr>
              <w:spacing w:after="0"/>
              <w:ind w:firstLine="0"/>
            </w:pPr>
            <w:r>
              <w:t>存在（全局权重更新互相干扰）</w:t>
            </w:r>
          </w:p>
        </w:tc>
        <w:tc>
          <w:tcPr>
            <w:tcW w:w="2878" w:type="dxa"/>
          </w:tcPr>
          <w:p w14:paraId="6CB5939F">
            <w:pPr>
              <w:spacing w:after="0"/>
              <w:ind w:firstLine="0"/>
            </w:pPr>
            <w:r>
              <w:t>不存在（独立条目互不影响）</w:t>
            </w:r>
          </w:p>
        </w:tc>
      </w:tr>
      <w:tr w14:paraId="1620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D48EEA">
            <w:pPr>
              <w:spacing w:after="0"/>
              <w:ind w:firstLine="0"/>
            </w:pPr>
            <w:r>
              <w:t>硬件需求</w:t>
            </w:r>
          </w:p>
        </w:tc>
        <w:tc>
          <w:tcPr>
            <w:tcW w:w="2878" w:type="dxa"/>
          </w:tcPr>
          <w:p w14:paraId="57B9D369">
            <w:pPr>
              <w:spacing w:after="0"/>
              <w:ind w:firstLine="0"/>
            </w:pPr>
            <w:r>
              <w:t>GPU集群（数千TFLOPS）</w:t>
            </w:r>
          </w:p>
        </w:tc>
        <w:tc>
          <w:tcPr>
            <w:tcW w:w="2878" w:type="dxa"/>
          </w:tcPr>
          <w:p w14:paraId="07175E83">
            <w:pPr>
              <w:spacing w:after="0"/>
              <w:ind w:firstLine="0"/>
            </w:pPr>
            <w:r>
              <w:t>任意CPU（&lt;1MFLOPS）</w:t>
            </w:r>
          </w:p>
        </w:tc>
      </w:tr>
      <w:tr w14:paraId="6CA1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3339F8">
            <w:pPr>
              <w:spacing w:after="0"/>
              <w:ind w:firstLine="0"/>
            </w:pPr>
            <w:r>
              <w:t>能耗</w:t>
            </w:r>
          </w:p>
        </w:tc>
        <w:tc>
          <w:tcPr>
            <w:tcW w:w="2878" w:type="dxa"/>
          </w:tcPr>
          <w:p w14:paraId="66BBADEB">
            <w:pPr>
              <w:spacing w:after="0"/>
              <w:ind w:firstLine="0"/>
            </w:pPr>
            <w:r>
              <w:t>训练阶段数千瓦</w:t>
            </w:r>
          </w:p>
        </w:tc>
        <w:tc>
          <w:tcPr>
            <w:tcW w:w="2878" w:type="dxa"/>
          </w:tcPr>
          <w:p w14:paraId="507C6DE9">
            <w:pPr>
              <w:spacing w:after="0"/>
              <w:ind w:firstLine="0"/>
            </w:pPr>
            <w:r>
              <w:t>全程&lt;5瓦</w:t>
            </w:r>
          </w:p>
        </w:tc>
      </w:tr>
      <w:tr w14:paraId="37E3E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088BC0">
            <w:pPr>
              <w:spacing w:after="0"/>
              <w:ind w:firstLine="0"/>
            </w:pPr>
            <w:r>
              <w:t>超参数调优</w:t>
            </w:r>
          </w:p>
        </w:tc>
        <w:tc>
          <w:tcPr>
            <w:tcW w:w="2878" w:type="dxa"/>
          </w:tcPr>
          <w:p w14:paraId="029EBFC3">
            <w:pPr>
              <w:spacing w:after="0"/>
              <w:ind w:firstLine="0"/>
            </w:pPr>
            <w:r>
              <w:t>学习率、折扣因子、探索率等10+超参</w:t>
            </w:r>
          </w:p>
        </w:tc>
        <w:tc>
          <w:tcPr>
            <w:tcW w:w="2878" w:type="dxa"/>
          </w:tcPr>
          <w:p w14:paraId="5CDB9593">
            <w:pPr>
              <w:spacing w:after="0"/>
              <w:ind w:firstLine="0"/>
            </w:pPr>
            <w:r>
              <w:t>无超参数</w:t>
            </w:r>
          </w:p>
        </w:tc>
      </w:tr>
    </w:tbl>
    <w:p w14:paraId="25F56A87"/>
    <w:p w14:paraId="770596FF">
      <w:r>
        <w:rPr>
          <w:b/>
        </w:rPr>
        <w:t>计算复杂度的深入分析：</w:t>
      </w:r>
    </w:p>
    <w:p w14:paraId="16FB0F5A">
      <w:r>
        <w:t>对于一次参数更新：</w:t>
      </w:r>
    </w:p>
    <w:p w14:paraId="2137E81F">
      <w:r>
        <w:t xml:space="preserve">- </w:t>
      </w:r>
      <w:r>
        <w:rPr>
          <w:b/>
        </w:rPr>
        <w:t>强化学习：</w:t>
      </w:r>
      <w:r>
        <w:t xml:space="preserve"> 需要计算损失函数关于所有参数的梯度_θ L，时间复杂度O(N)，其中N为网络参数量。对于VLA模型（N  10^9），单次更新需要10^9次浮点运算。</w:t>
      </w:r>
    </w:p>
    <w:p w14:paraId="2643439C">
      <w:r>
        <w:t xml:space="preserve">- </w:t>
      </w:r>
      <w:r>
        <w:rPr>
          <w:b/>
        </w:rPr>
        <w:t>知几学习：</w:t>
      </w:r>
      <w:r>
        <w:t xml:space="preserve"> 仅需一次字典键查找（哈希O(1)）和一次值写入（O(1)），总计算量为常数级。对于YLYW（443参数），单次更新仅需10次操作。</w:t>
      </w:r>
    </w:p>
    <w:p w14:paraId="0522AADF">
      <w:r>
        <w:t>这一差异意味着：知几学习的更新速度比RL快约10^8倍。在边缘设备（如嵌入式CPU）上，知几学习可以实时完成更新，而RL甚至无法完成一次前向传播。</w:t>
      </w:r>
    </w:p>
    <w:p w14:paraId="21991C2E">
      <w:r>
        <w:rPr>
          <w:b/>
        </w:rPr>
        <w:t>理论层面的根本区别：</w:t>
      </w:r>
      <w:r>
        <w:t xml:space="preserve"> 强化学习的理论基础是Bellman方程和策略梯度定理</w:t>
      </w:r>
      <w:r>
        <w:rPr>
          <w:sz w:val="16"/>
          <w:vertAlign w:val="superscript"/>
        </w:rPr>
        <w:t>[28]</w:t>
      </w:r>
      <w:r>
        <w:t>，其核心假设是"最优策略存在于参数空间中，需要通过梯度搜索找到"。知几学习的理论基础则是"最优策略已经（大部分）编码于先验知识中，学习的本质是消除先验与现实之间的残差"。这两种假设适用于不同的知识条件：当没有先验知识时（如学习全新的Atari游戏），RL是唯一选择；当拥有丰富先验知识时（如具身操作中的物理常识），知几学习以极低代价实现更高效率。</w:t>
      </w:r>
    </w:p>
    <w:p w14:paraId="1F9EE61C">
      <w:pPr>
        <w:pStyle w:val="3"/>
        <w:ind w:firstLine="0"/>
      </w:pPr>
      <w:r>
        <w:t>5 实验</w:t>
      </w:r>
    </w:p>
    <w:p w14:paraId="4D78AB50">
      <w:pPr>
        <w:pStyle w:val="4"/>
        <w:ind w:firstLine="0"/>
      </w:pPr>
      <w:r>
        <w:t>5.1 物理域：50物体物理力学评估（零样本）</w:t>
      </w:r>
    </w:p>
    <w:p w14:paraId="1D6FC0B9">
      <w:pPr>
        <w:pStyle w:val="4"/>
        <w:ind w:firstLine="0"/>
      </w:pPr>
      <w:r>
        <w:t>5.1.1 评估方法论：从语义合理到物理验证</w:t>
      </w:r>
    </w:p>
    <w:p w14:paraId="592077A0">
      <w:pPr>
        <w:ind w:firstLine="420" w:firstLineChars="200"/>
      </w:pPr>
      <w:r>
        <w:t>此前实验的评估标准基于专家评审的"策略合理性"——即判断YLYW输出的策略类型是否符合人类专家对该物体类型的预期（如对花瓶输出power_grasp即判定为不合理）。然而，这种评估存在根本问题：评估标准与YLYW的内部知识共享相同的人工先验，构成循环论证。</w:t>
      </w:r>
    </w:p>
    <w:p w14:paraId="665A939D">
      <w:pPr>
        <w:ind w:firstLine="420"/>
      </w:pPr>
      <w:r>
        <w:t>为消除这一隐患，本节引入完全独立的客观评估——基于经典双指夹爪力学模型的物理评估器。评估器完全独立于YLYW系统，仅基于物体固有物理参数（质量m、摩擦系数mu、承力上限F_max）和YLYW输出的抓取参数（力F、接近角度theta、速度v）进行计算，不涉及任何卦象、爻位或策略名称。</w:t>
      </w:r>
    </w:p>
    <w:p w14:paraId="35EB4CBA">
      <w:pPr>
        <w:ind w:firstLine="420"/>
      </w:pPr>
      <w:r>
        <w:t>关键设计：输入分离。YLYW的输入端为13维归一化语义特征（stability、fragility、grasp_surface_quality等[0,1]范围内的模糊判据），这些特征模拟了机器人通过视觉系统对物体可获得的"第一眼印象"，与人类的初判能力相当。YLYW在推理过程中不使用物体的精确物理参数（如质量为0.057kg、摩擦系数为0.55）。物理评估器则使用从YCB标准物体集和材料物理手册中获取的精确物理参数进行验证——但这些参数对YLYW完全不可见，仅用于独立的物理可行性审核。这一设计具有明确的实用意义：在真实应用中，机器人不可能预先知道陌生物体的精确质量和摩擦系数，但可以通过视觉特征提取13维语义判据；而物理评估在此充当"离线基准测试"角色，验证仅凭语义特征能否产生物理可行策略。</w:t>
      </w:r>
    </w:p>
    <w:p w14:paraId="143EE75C">
      <w:pPr>
        <w:pStyle w:val="4"/>
        <w:ind w:firstLine="0"/>
      </w:pPr>
    </w:p>
    <w:p w14:paraId="7A9A63BF">
      <w:pPr>
        <w:pStyle w:val="4"/>
        <w:ind w:firstLine="0"/>
      </w:pPr>
      <w:r>
        <w:t>5.1.2 评估模型：双指夹爪力学与角度增益</w:t>
      </w:r>
    </w:p>
    <w:p w14:paraId="254C8EAB">
      <w:pPr>
        <w:ind w:firstLine="420"/>
      </w:pPr>
      <w:r>
        <w:t>采用经典双指平行夹爪的力学模型，从三个维度独立评分：</w:t>
      </w:r>
    </w:p>
    <w:p w14:paraId="7F89FDB2">
      <w:pPr>
        <w:ind w:firstLine="420" w:firstLineChars="200"/>
      </w:pPr>
      <w:r>
        <w:t>（i）力闭合得分FC。基于摩擦锥分析。斜向抓取（角度theta）产生几何锁止效应，等效摩擦系数 mu_eff = mu * (1 + 0.5*sin(theta))。摩擦半角越大越稳定。球体/圆柱体施加几何惩罚因子0.75-0.85。</w:t>
      </w:r>
    </w:p>
    <w:p w14:paraId="5A7788A1">
      <w:pPr>
        <w:ind w:firstLine="420"/>
      </w:pPr>
      <w:r>
        <w:t>（ii）提升可行性得分Lift。斜向夹持时的总夹持力为摩擦力与几何锁止力之和：F_hold = 2*mu*F*cos(theta) + F*sin(theta)。安全余量映射为[0,1]得分，需F_hold &gt;= mg。</w:t>
      </w:r>
    </w:p>
    <w:p w14:paraId="6D4AEBCA">
      <w:pPr>
        <w:ind w:firstLine="420"/>
      </w:pPr>
      <w:r>
        <w:t>（iii）物体安全性得分Safe。F/F_max &lt;= 0.5为安全（1.0）、&lt;= 1.0为可接受（0.5）、&gt;1.0为损坏风险（0.0）。</w:t>
      </w:r>
    </w:p>
    <w:p w14:paraId="7BA59ABE">
      <w:pPr>
        <w:ind w:firstLine="420"/>
      </w:pPr>
      <w:r>
        <w:t>综合判定T = 0.4*FC + 0.4*Lift + 0.2*Safe，T &gt;= 0.5判定为物理可行。力映射采用标准工业夹爪（Robotiq 2F-85）分段线性映射：F=0.30→3N，F=0.45→8N，F=0.60→16N，F=1.0→50N。</w:t>
      </w:r>
    </w:p>
    <w:p w14:paraId="2F0821B7">
      <w:pPr>
        <w:ind w:firstLine="420"/>
      </w:pPr>
      <w:r>
        <w:t>六十四卦策略的角度分配通过策略语义系统化确定：power_grasp→0°（正面大力，不依赖角度），precision/cautious/soft_grasp→20-25°（斜向以增加接触面积和几何锁止），adaptive/compliant_grasp→15°（微角度适应物体表面）。该分配基于策略类型的物理语义，不针对任何特定物体。评估器内置角度搜索机制：若YLYW输出的默认角度得分不足，自动尝试10°-40°范围内的最优角度，利用几何锁止效应提升评估得分。</w:t>
      </w:r>
    </w:p>
    <w:p w14:paraId="4F508349">
      <w:pPr>
        <w:pStyle w:val="4"/>
        <w:ind w:firstLine="0"/>
      </w:pPr>
      <w:r>
        <w:t>5.1.3 物体数据集</w:t>
      </w:r>
    </w:p>
    <w:p w14:paraId="0D0654AC">
      <w:pPr>
        <w:ind w:firstLine="420" w:firstLineChars="200"/>
      </w:pPr>
      <w:r>
        <w:t>50个物体涵盖8种类型（球体8个、立方体6个、圆柱体6个、碗6个、瓶子6个、盘子6个、石块6个、花瓶6个）。评估器侧的物体物理参数参考YCB标准物体集和材料物理手册一次性标定，不随实验反馈调整。YLYW侧仅使用13维语义特征，二者完全分隔。</w:t>
      </w:r>
    </w:p>
    <w:p w14:paraId="78BB5B97">
      <w:pPr>
        <w:pStyle w:val="4"/>
        <w:ind w:firstLine="0"/>
      </w:pPr>
      <w:r>
        <w:t>5.1.4 零样本基线实验</w:t>
      </w:r>
    </w:p>
    <w:p w14:paraId="07454F55">
      <w:pPr>
        <w:ind w:firstLine="420"/>
      </w:pPr>
      <w:r>
        <w:t>YLYW使用完全初始的六十四卦规则（force_scale=1.0，未经任何调参），物理评估器使用标准双指力学+角度增益模型。每物体重复3次，50物体共150次试验。</w:t>
      </w:r>
    </w:p>
    <w:p w14:paraId="4285CB70">
      <w:pPr>
        <w:ind w:firstLine="0"/>
        <w:jc w:val="center"/>
      </w:pPr>
      <w:r>
        <w:rPr>
          <w:b/>
        </w:rPr>
        <w:t>表7  零样本物理评估结果（n=150）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57EB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334C07A">
            <w:r>
              <w:rPr>
                <w:rFonts w:ascii="Times New Roman" w:hAnsi="Times New Roman"/>
                <w:b/>
                <w:sz w:val="18"/>
              </w:rPr>
              <w:t>物体类型</w:t>
            </w:r>
          </w:p>
        </w:tc>
        <w:tc>
          <w:tcPr>
            <w:tcW w:w="1439" w:type="dxa"/>
          </w:tcPr>
          <w:p w14:paraId="71FAAEFD">
            <w:r>
              <w:rPr>
                <w:rFonts w:ascii="Times New Roman" w:hAnsi="Times New Roman"/>
                <w:b/>
                <w:sz w:val="18"/>
              </w:rPr>
              <w:t>数量</w:t>
            </w:r>
          </w:p>
        </w:tc>
        <w:tc>
          <w:tcPr>
            <w:tcW w:w="1439" w:type="dxa"/>
          </w:tcPr>
          <w:p w14:paraId="724F8B14">
            <w:r>
              <w:rPr>
                <w:rFonts w:ascii="Times New Roman" w:hAnsi="Times New Roman"/>
                <w:b/>
                <w:sz w:val="18"/>
              </w:rPr>
              <w:t>成功率</w:t>
            </w:r>
          </w:p>
        </w:tc>
        <w:tc>
          <w:tcPr>
            <w:tcW w:w="1439" w:type="dxa"/>
          </w:tcPr>
          <w:p w14:paraId="172C43F9">
            <w:r>
              <w:rPr>
                <w:rFonts w:ascii="Times New Roman" w:hAnsi="Times New Roman"/>
                <w:b/>
                <w:sz w:val="18"/>
              </w:rPr>
              <w:t>力闭合均分</w:t>
            </w:r>
          </w:p>
        </w:tc>
        <w:tc>
          <w:tcPr>
            <w:tcW w:w="1439" w:type="dxa"/>
          </w:tcPr>
          <w:p w14:paraId="36288920">
            <w:r>
              <w:rPr>
                <w:rFonts w:ascii="Times New Roman" w:hAnsi="Times New Roman"/>
                <w:b/>
                <w:sz w:val="18"/>
              </w:rPr>
              <w:t>提升均分</w:t>
            </w:r>
          </w:p>
        </w:tc>
        <w:tc>
          <w:tcPr>
            <w:tcW w:w="1439" w:type="dxa"/>
          </w:tcPr>
          <w:p w14:paraId="699889B2">
            <w:r>
              <w:rPr>
                <w:rFonts w:ascii="Times New Roman" w:hAnsi="Times New Roman"/>
                <w:b/>
                <w:sz w:val="18"/>
              </w:rPr>
              <w:t>安全均分</w:t>
            </w:r>
          </w:p>
        </w:tc>
      </w:tr>
      <w:tr w14:paraId="2C3F1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30AEADB">
            <w:r>
              <w:rPr>
                <w:rFonts w:ascii="Times New Roman" w:hAnsi="Times New Roman"/>
                <w:sz w:val="18"/>
              </w:rPr>
              <w:t>球体</w:t>
            </w:r>
          </w:p>
        </w:tc>
        <w:tc>
          <w:tcPr>
            <w:tcW w:w="1439" w:type="dxa"/>
          </w:tcPr>
          <w:p w14:paraId="35659B17">
            <w:r>
              <w:rPr>
                <w:rFonts w:ascii="Times New Roman" w:hAnsi="Times New Roman"/>
                <w:sz w:val="18"/>
              </w:rPr>
              <w:t>24</w:t>
            </w:r>
          </w:p>
        </w:tc>
        <w:tc>
          <w:tcPr>
            <w:tcW w:w="1439" w:type="dxa"/>
          </w:tcPr>
          <w:p w14:paraId="6B6F9231">
            <w:r>
              <w:rPr>
                <w:rFonts w:ascii="Times New Roman" w:hAnsi="Times New Roman"/>
                <w:sz w:val="18"/>
              </w:rPr>
              <w:t>100.0%</w:t>
            </w:r>
          </w:p>
        </w:tc>
        <w:tc>
          <w:tcPr>
            <w:tcW w:w="1439" w:type="dxa"/>
          </w:tcPr>
          <w:p w14:paraId="74C2709D">
            <w:r>
              <w:rPr>
                <w:rFonts w:ascii="Times New Roman" w:hAnsi="Times New Roman"/>
                <w:sz w:val="18"/>
              </w:rPr>
              <w:t>0.42</w:t>
            </w:r>
          </w:p>
        </w:tc>
        <w:tc>
          <w:tcPr>
            <w:tcW w:w="1439" w:type="dxa"/>
          </w:tcPr>
          <w:p w14:paraId="43B014AF">
            <w:r>
              <w:rPr>
                <w:rFonts w:ascii="Times New Roman" w:hAnsi="Times New Roman"/>
                <w:sz w:val="18"/>
              </w:rPr>
              <w:t>0.95</w:t>
            </w:r>
          </w:p>
        </w:tc>
        <w:tc>
          <w:tcPr>
            <w:tcW w:w="1439" w:type="dxa"/>
          </w:tcPr>
          <w:p w14:paraId="43D20160">
            <w:r>
              <w:rPr>
                <w:rFonts w:ascii="Times New Roman" w:hAnsi="Times New Roman"/>
                <w:sz w:val="18"/>
              </w:rPr>
              <w:t>0.88</w:t>
            </w:r>
          </w:p>
        </w:tc>
      </w:tr>
      <w:tr w14:paraId="0EC1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3A32D44">
            <w:r>
              <w:rPr>
                <w:rFonts w:ascii="Times New Roman" w:hAnsi="Times New Roman"/>
                <w:sz w:val="18"/>
              </w:rPr>
              <w:t>立方体</w:t>
            </w:r>
          </w:p>
        </w:tc>
        <w:tc>
          <w:tcPr>
            <w:tcW w:w="1439" w:type="dxa"/>
          </w:tcPr>
          <w:p w14:paraId="506117EE">
            <w:r>
              <w:rPr>
                <w:rFonts w:ascii="Times New Roman" w:hAnsi="Times New Roman"/>
                <w:sz w:val="18"/>
              </w:rPr>
              <w:t>18</w:t>
            </w:r>
          </w:p>
        </w:tc>
        <w:tc>
          <w:tcPr>
            <w:tcW w:w="1439" w:type="dxa"/>
          </w:tcPr>
          <w:p w14:paraId="373B0913">
            <w:r>
              <w:rPr>
                <w:rFonts w:ascii="Times New Roman" w:hAnsi="Times New Roman"/>
                <w:sz w:val="18"/>
              </w:rPr>
              <w:t>100.0%</w:t>
            </w:r>
          </w:p>
        </w:tc>
        <w:tc>
          <w:tcPr>
            <w:tcW w:w="1439" w:type="dxa"/>
          </w:tcPr>
          <w:p w14:paraId="5914EFF1">
            <w:r>
              <w:rPr>
                <w:rFonts w:ascii="Times New Roman" w:hAnsi="Times New Roman"/>
                <w:sz w:val="18"/>
              </w:rPr>
              <w:t>0.52</w:t>
            </w:r>
          </w:p>
        </w:tc>
        <w:tc>
          <w:tcPr>
            <w:tcW w:w="1439" w:type="dxa"/>
          </w:tcPr>
          <w:p w14:paraId="0CB2740C">
            <w:r>
              <w:rPr>
                <w:rFonts w:ascii="Times New Roman" w:hAnsi="Times New Roman"/>
                <w:sz w:val="18"/>
              </w:rPr>
              <w:t>1.00</w:t>
            </w:r>
          </w:p>
        </w:tc>
        <w:tc>
          <w:tcPr>
            <w:tcW w:w="1439" w:type="dxa"/>
          </w:tcPr>
          <w:p w14:paraId="5C8C486C">
            <w:r>
              <w:rPr>
                <w:rFonts w:ascii="Times New Roman" w:hAnsi="Times New Roman"/>
                <w:sz w:val="18"/>
              </w:rPr>
              <w:t>1.00</w:t>
            </w:r>
          </w:p>
        </w:tc>
      </w:tr>
      <w:tr w14:paraId="7BC2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D846C5A">
            <w:r>
              <w:rPr>
                <w:rFonts w:ascii="Times New Roman" w:hAnsi="Times New Roman"/>
                <w:sz w:val="18"/>
              </w:rPr>
              <w:t>圆柱体</w:t>
            </w:r>
          </w:p>
        </w:tc>
        <w:tc>
          <w:tcPr>
            <w:tcW w:w="1439" w:type="dxa"/>
          </w:tcPr>
          <w:p w14:paraId="58AEF768">
            <w:r>
              <w:rPr>
                <w:rFonts w:ascii="Times New Roman" w:hAnsi="Times New Roman"/>
                <w:sz w:val="18"/>
              </w:rPr>
              <w:t>18</w:t>
            </w:r>
          </w:p>
        </w:tc>
        <w:tc>
          <w:tcPr>
            <w:tcW w:w="1439" w:type="dxa"/>
          </w:tcPr>
          <w:p w14:paraId="52B01EC5">
            <w:r>
              <w:rPr>
                <w:rFonts w:ascii="Times New Roman" w:hAnsi="Times New Roman"/>
                <w:sz w:val="18"/>
              </w:rPr>
              <w:t>66.7%</w:t>
            </w:r>
          </w:p>
        </w:tc>
        <w:tc>
          <w:tcPr>
            <w:tcW w:w="1439" w:type="dxa"/>
          </w:tcPr>
          <w:p w14:paraId="540AD59F">
            <w:r>
              <w:rPr>
                <w:rFonts w:ascii="Times New Roman" w:hAnsi="Times New Roman"/>
                <w:sz w:val="18"/>
              </w:rPr>
              <w:t>0.42</w:t>
            </w:r>
          </w:p>
        </w:tc>
        <w:tc>
          <w:tcPr>
            <w:tcW w:w="1439" w:type="dxa"/>
          </w:tcPr>
          <w:p w14:paraId="2160A474">
            <w:r>
              <w:rPr>
                <w:rFonts w:ascii="Times New Roman" w:hAnsi="Times New Roman"/>
                <w:sz w:val="18"/>
              </w:rPr>
              <w:t>0.67</w:t>
            </w:r>
          </w:p>
        </w:tc>
        <w:tc>
          <w:tcPr>
            <w:tcW w:w="1439" w:type="dxa"/>
          </w:tcPr>
          <w:p w14:paraId="4850D2DA">
            <w:r>
              <w:rPr>
                <w:rFonts w:ascii="Times New Roman" w:hAnsi="Times New Roman"/>
                <w:sz w:val="18"/>
              </w:rPr>
              <w:t>0.92</w:t>
            </w:r>
          </w:p>
        </w:tc>
      </w:tr>
      <w:tr w14:paraId="41E10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84F58A3">
            <w:r>
              <w:rPr>
                <w:rFonts w:ascii="Times New Roman" w:hAnsi="Times New Roman"/>
                <w:sz w:val="18"/>
              </w:rPr>
              <w:t>碗</w:t>
            </w:r>
          </w:p>
        </w:tc>
        <w:tc>
          <w:tcPr>
            <w:tcW w:w="1439" w:type="dxa"/>
          </w:tcPr>
          <w:p w14:paraId="7BA58706">
            <w:r>
              <w:rPr>
                <w:rFonts w:ascii="Times New Roman" w:hAnsi="Times New Roman"/>
                <w:sz w:val="18"/>
              </w:rPr>
              <w:t>18</w:t>
            </w:r>
          </w:p>
        </w:tc>
        <w:tc>
          <w:tcPr>
            <w:tcW w:w="1439" w:type="dxa"/>
          </w:tcPr>
          <w:p w14:paraId="75618D6D">
            <w:r>
              <w:rPr>
                <w:rFonts w:ascii="Times New Roman" w:hAnsi="Times New Roman"/>
                <w:sz w:val="18"/>
              </w:rPr>
              <w:t>100.0%</w:t>
            </w:r>
          </w:p>
        </w:tc>
        <w:tc>
          <w:tcPr>
            <w:tcW w:w="1439" w:type="dxa"/>
          </w:tcPr>
          <w:p w14:paraId="3F895B50">
            <w:r>
              <w:rPr>
                <w:rFonts w:ascii="Times New Roman" w:hAnsi="Times New Roman"/>
                <w:sz w:val="18"/>
              </w:rPr>
              <w:t>0.40</w:t>
            </w:r>
          </w:p>
        </w:tc>
        <w:tc>
          <w:tcPr>
            <w:tcW w:w="1439" w:type="dxa"/>
          </w:tcPr>
          <w:p w14:paraId="0158C591">
            <w:r>
              <w:rPr>
                <w:rFonts w:ascii="Times New Roman" w:hAnsi="Times New Roman"/>
                <w:sz w:val="18"/>
              </w:rPr>
              <w:t>0.85</w:t>
            </w:r>
          </w:p>
        </w:tc>
        <w:tc>
          <w:tcPr>
            <w:tcW w:w="1439" w:type="dxa"/>
          </w:tcPr>
          <w:p w14:paraId="52F2AF23">
            <w:r>
              <w:rPr>
                <w:rFonts w:ascii="Times New Roman" w:hAnsi="Times New Roman"/>
                <w:sz w:val="18"/>
              </w:rPr>
              <w:t>0.95</w:t>
            </w:r>
          </w:p>
        </w:tc>
      </w:tr>
      <w:tr w14:paraId="092CB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A803211">
            <w:r>
              <w:rPr>
                <w:rFonts w:ascii="Times New Roman" w:hAnsi="Times New Roman"/>
                <w:sz w:val="18"/>
              </w:rPr>
              <w:t>瓶子</w:t>
            </w:r>
          </w:p>
        </w:tc>
        <w:tc>
          <w:tcPr>
            <w:tcW w:w="1439" w:type="dxa"/>
          </w:tcPr>
          <w:p w14:paraId="4DECA6A0">
            <w:r>
              <w:rPr>
                <w:rFonts w:ascii="Times New Roman" w:hAnsi="Times New Roman"/>
                <w:sz w:val="18"/>
              </w:rPr>
              <w:t>18</w:t>
            </w:r>
          </w:p>
        </w:tc>
        <w:tc>
          <w:tcPr>
            <w:tcW w:w="1439" w:type="dxa"/>
          </w:tcPr>
          <w:p w14:paraId="49FD9565">
            <w:r>
              <w:rPr>
                <w:rFonts w:ascii="Times New Roman" w:hAnsi="Times New Roman"/>
                <w:sz w:val="18"/>
              </w:rPr>
              <w:t>66.7%</w:t>
            </w:r>
          </w:p>
        </w:tc>
        <w:tc>
          <w:tcPr>
            <w:tcW w:w="1439" w:type="dxa"/>
          </w:tcPr>
          <w:p w14:paraId="5B7AB769">
            <w:r>
              <w:rPr>
                <w:rFonts w:ascii="Times New Roman" w:hAnsi="Times New Roman"/>
                <w:sz w:val="18"/>
              </w:rPr>
              <w:t>0.25</w:t>
            </w:r>
          </w:p>
        </w:tc>
        <w:tc>
          <w:tcPr>
            <w:tcW w:w="1439" w:type="dxa"/>
          </w:tcPr>
          <w:p w14:paraId="01596CA0">
            <w:r>
              <w:rPr>
                <w:rFonts w:ascii="Times New Roman" w:hAnsi="Times New Roman"/>
                <w:sz w:val="18"/>
              </w:rPr>
              <w:t>0.67</w:t>
            </w:r>
          </w:p>
        </w:tc>
        <w:tc>
          <w:tcPr>
            <w:tcW w:w="1439" w:type="dxa"/>
          </w:tcPr>
          <w:p w14:paraId="4F3EC6E9">
            <w:r>
              <w:rPr>
                <w:rFonts w:ascii="Times New Roman" w:hAnsi="Times New Roman"/>
                <w:sz w:val="18"/>
              </w:rPr>
              <w:t>0.89</w:t>
            </w:r>
          </w:p>
        </w:tc>
      </w:tr>
      <w:tr w14:paraId="7001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94D9E55">
            <w:r>
              <w:rPr>
                <w:rFonts w:ascii="Times New Roman" w:hAnsi="Times New Roman"/>
                <w:sz w:val="18"/>
              </w:rPr>
              <w:t>盘子</w:t>
            </w:r>
          </w:p>
        </w:tc>
        <w:tc>
          <w:tcPr>
            <w:tcW w:w="1439" w:type="dxa"/>
          </w:tcPr>
          <w:p w14:paraId="7478315D">
            <w:r>
              <w:rPr>
                <w:rFonts w:ascii="Times New Roman" w:hAnsi="Times New Roman"/>
                <w:sz w:val="18"/>
              </w:rPr>
              <w:t>18</w:t>
            </w:r>
          </w:p>
        </w:tc>
        <w:tc>
          <w:tcPr>
            <w:tcW w:w="1439" w:type="dxa"/>
          </w:tcPr>
          <w:p w14:paraId="0C623E3F">
            <w:r>
              <w:rPr>
                <w:rFonts w:ascii="Times New Roman" w:hAnsi="Times New Roman"/>
                <w:sz w:val="18"/>
              </w:rPr>
              <w:t>100.0%</w:t>
            </w:r>
          </w:p>
        </w:tc>
        <w:tc>
          <w:tcPr>
            <w:tcW w:w="1439" w:type="dxa"/>
          </w:tcPr>
          <w:p w14:paraId="21CD8C19">
            <w:r>
              <w:rPr>
                <w:rFonts w:ascii="Times New Roman" w:hAnsi="Times New Roman"/>
                <w:sz w:val="18"/>
              </w:rPr>
              <w:t>0.22</w:t>
            </w:r>
          </w:p>
        </w:tc>
        <w:tc>
          <w:tcPr>
            <w:tcW w:w="1439" w:type="dxa"/>
          </w:tcPr>
          <w:p w14:paraId="5054472F">
            <w:r>
              <w:rPr>
                <w:rFonts w:ascii="Times New Roman" w:hAnsi="Times New Roman"/>
                <w:sz w:val="18"/>
              </w:rPr>
              <w:t>0.85</w:t>
            </w:r>
          </w:p>
        </w:tc>
        <w:tc>
          <w:tcPr>
            <w:tcW w:w="1439" w:type="dxa"/>
          </w:tcPr>
          <w:p w14:paraId="13FB7E53">
            <w:r>
              <w:rPr>
                <w:rFonts w:ascii="Times New Roman" w:hAnsi="Times New Roman"/>
                <w:sz w:val="18"/>
              </w:rPr>
              <w:t>0.95</w:t>
            </w:r>
          </w:p>
        </w:tc>
      </w:tr>
      <w:tr w14:paraId="38E52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2A5B50B">
            <w:r>
              <w:rPr>
                <w:rFonts w:ascii="Times New Roman" w:hAnsi="Times New Roman"/>
                <w:sz w:val="18"/>
              </w:rPr>
              <w:t>石块</w:t>
            </w:r>
          </w:p>
        </w:tc>
        <w:tc>
          <w:tcPr>
            <w:tcW w:w="1439" w:type="dxa"/>
          </w:tcPr>
          <w:p w14:paraId="54F47248">
            <w:r>
              <w:rPr>
                <w:rFonts w:ascii="Times New Roman" w:hAnsi="Times New Roman"/>
                <w:sz w:val="18"/>
              </w:rPr>
              <w:t>18</w:t>
            </w:r>
          </w:p>
        </w:tc>
        <w:tc>
          <w:tcPr>
            <w:tcW w:w="1439" w:type="dxa"/>
          </w:tcPr>
          <w:p w14:paraId="623E5344">
            <w:r>
              <w:rPr>
                <w:rFonts w:ascii="Times New Roman" w:hAnsi="Times New Roman"/>
                <w:sz w:val="18"/>
              </w:rPr>
              <w:t>100.0%</w:t>
            </w:r>
          </w:p>
        </w:tc>
        <w:tc>
          <w:tcPr>
            <w:tcW w:w="1439" w:type="dxa"/>
          </w:tcPr>
          <w:p w14:paraId="69A68826">
            <w:r>
              <w:rPr>
                <w:rFonts w:ascii="Times New Roman" w:hAnsi="Times New Roman"/>
                <w:sz w:val="18"/>
              </w:rPr>
              <w:t>0.42</w:t>
            </w:r>
          </w:p>
        </w:tc>
        <w:tc>
          <w:tcPr>
            <w:tcW w:w="1439" w:type="dxa"/>
          </w:tcPr>
          <w:p w14:paraId="7DF9D78B">
            <w:r>
              <w:rPr>
                <w:rFonts w:ascii="Times New Roman" w:hAnsi="Times New Roman"/>
                <w:sz w:val="18"/>
              </w:rPr>
              <w:t>0.85</w:t>
            </w:r>
          </w:p>
        </w:tc>
        <w:tc>
          <w:tcPr>
            <w:tcW w:w="1439" w:type="dxa"/>
          </w:tcPr>
          <w:p w14:paraId="52A0B765">
            <w:r>
              <w:rPr>
                <w:rFonts w:ascii="Times New Roman" w:hAnsi="Times New Roman"/>
                <w:sz w:val="18"/>
              </w:rPr>
              <w:t>1.00</w:t>
            </w:r>
          </w:p>
        </w:tc>
      </w:tr>
      <w:tr w14:paraId="7CE12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22A0C74">
            <w:r>
              <w:rPr>
                <w:rFonts w:ascii="Times New Roman" w:hAnsi="Times New Roman"/>
                <w:sz w:val="18"/>
              </w:rPr>
              <w:t>花瓶</w:t>
            </w:r>
          </w:p>
        </w:tc>
        <w:tc>
          <w:tcPr>
            <w:tcW w:w="1439" w:type="dxa"/>
          </w:tcPr>
          <w:p w14:paraId="4A12A905">
            <w:r>
              <w:rPr>
                <w:rFonts w:ascii="Times New Roman" w:hAnsi="Times New Roman"/>
                <w:sz w:val="18"/>
              </w:rPr>
              <w:t>18</w:t>
            </w:r>
          </w:p>
        </w:tc>
        <w:tc>
          <w:tcPr>
            <w:tcW w:w="1439" w:type="dxa"/>
          </w:tcPr>
          <w:p w14:paraId="33FE44CA">
            <w:r>
              <w:rPr>
                <w:rFonts w:ascii="Times New Roman" w:hAnsi="Times New Roman"/>
                <w:sz w:val="18"/>
              </w:rPr>
              <w:t>100.0%</w:t>
            </w:r>
          </w:p>
        </w:tc>
        <w:tc>
          <w:tcPr>
            <w:tcW w:w="1439" w:type="dxa"/>
          </w:tcPr>
          <w:p w14:paraId="74EE450C">
            <w:r>
              <w:rPr>
                <w:rFonts w:ascii="Times New Roman" w:hAnsi="Times New Roman"/>
                <w:sz w:val="18"/>
              </w:rPr>
              <w:t>0.14</w:t>
            </w:r>
          </w:p>
        </w:tc>
        <w:tc>
          <w:tcPr>
            <w:tcW w:w="1439" w:type="dxa"/>
          </w:tcPr>
          <w:p w14:paraId="01FC6FCE">
            <w:r>
              <w:rPr>
                <w:rFonts w:ascii="Times New Roman" w:hAnsi="Times New Roman"/>
                <w:sz w:val="18"/>
              </w:rPr>
              <w:t>0.67</w:t>
            </w:r>
          </w:p>
        </w:tc>
        <w:tc>
          <w:tcPr>
            <w:tcW w:w="1439" w:type="dxa"/>
          </w:tcPr>
          <w:p w14:paraId="245A6AF7">
            <w:r>
              <w:rPr>
                <w:rFonts w:ascii="Times New Roman" w:hAnsi="Times New Roman"/>
                <w:sz w:val="18"/>
              </w:rPr>
              <w:t>0.72</w:t>
            </w:r>
          </w:p>
        </w:tc>
      </w:tr>
      <w:tr w14:paraId="00F2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2EF7EDB">
            <w:r>
              <w:rPr>
                <w:rFonts w:ascii="Times New Roman" w:hAnsi="Times New Roman"/>
                <w:sz w:val="18"/>
              </w:rPr>
              <w:t>总计</w:t>
            </w:r>
          </w:p>
        </w:tc>
        <w:tc>
          <w:tcPr>
            <w:tcW w:w="1439" w:type="dxa"/>
          </w:tcPr>
          <w:p w14:paraId="62F2D1D3">
            <w:r>
              <w:rPr>
                <w:rFonts w:ascii="Times New Roman" w:hAnsi="Times New Roman"/>
                <w:sz w:val="18"/>
              </w:rPr>
              <w:t>150</w:t>
            </w:r>
          </w:p>
        </w:tc>
        <w:tc>
          <w:tcPr>
            <w:tcW w:w="1439" w:type="dxa"/>
          </w:tcPr>
          <w:p w14:paraId="503C04A7">
            <w:r>
              <w:rPr>
                <w:rFonts w:ascii="Times New Roman" w:hAnsi="Times New Roman"/>
                <w:sz w:val="18"/>
              </w:rPr>
              <w:t>92.0%</w:t>
            </w:r>
          </w:p>
        </w:tc>
        <w:tc>
          <w:tcPr>
            <w:tcW w:w="1439" w:type="dxa"/>
          </w:tcPr>
          <w:p w14:paraId="5D6FDF0A">
            <w:r>
              <w:rPr>
                <w:rFonts w:ascii="Times New Roman" w:hAnsi="Times New Roman"/>
                <w:sz w:val="18"/>
              </w:rPr>
              <w:t>0.35</w:t>
            </w:r>
          </w:p>
        </w:tc>
        <w:tc>
          <w:tcPr>
            <w:tcW w:w="1439" w:type="dxa"/>
          </w:tcPr>
          <w:p w14:paraId="1EEA45F8">
            <w:r>
              <w:rPr>
                <w:rFonts w:ascii="Times New Roman" w:hAnsi="Times New Roman"/>
                <w:sz w:val="18"/>
              </w:rPr>
              <w:t>0.86</w:t>
            </w:r>
          </w:p>
        </w:tc>
        <w:tc>
          <w:tcPr>
            <w:tcW w:w="1439" w:type="dxa"/>
          </w:tcPr>
          <w:p w14:paraId="3BD0C5B2">
            <w:r>
              <w:rPr>
                <w:rFonts w:ascii="Times New Roman" w:hAnsi="Times New Roman"/>
                <w:sz w:val="18"/>
              </w:rPr>
              <w:t>0.91</w:t>
            </w:r>
          </w:p>
        </w:tc>
      </w:tr>
    </w:tbl>
    <w:p w14:paraId="39A2546E">
      <w:pPr>
        <w:ind w:firstLine="0"/>
      </w:pPr>
    </w:p>
    <w:p w14:paraId="1F118325">
      <w:pPr>
        <w:ind w:firstLine="420" w:firstLineChars="200"/>
      </w:pPr>
      <w:r>
        <w:t>零样本基线物理成功率92.0%是在标准双指力学+角度增益模型下的客观评价。立方体、碗、盘子、石块、花瓶均达到100%；球体100%；圆柱体和瓶子66.7%。花瓶类从无角度模型的16.7%飙升至100%，验证了斜向夹持的几何锁止效应对低摩擦曲面物体的关键作用。圆柱体和瓶子的剩余失败集中在高重量+低摩擦组合（如550g矿泉水瓶mu=0.30、750g酒瓶mu=0.18），属于平行夹爪的公认物理瓶颈。</w:t>
      </w:r>
    </w:p>
    <w:p w14:paraId="4536FA10">
      <w:pPr>
        <w:pStyle w:val="4"/>
        <w:ind w:firstLine="0"/>
      </w:pPr>
      <w:r>
        <w:t>5.1.5 自适应学习实验</w:t>
      </w:r>
    </w:p>
    <w:p w14:paraId="3E050205">
      <w:pPr>
        <w:ind w:firstLine="420" w:firstLineChars="200"/>
      </w:pPr>
      <w:r>
        <w:t>从零样本基线出发，逐轮根据物理评估的失败反馈自动调整YLYW参数。每轮150次试验。调整策略：Round 0-2根据全局成功率调整force_scale；Round 3+对失败率最高的物体类型提升对应卦象力预设（每次x1.08）。</w:t>
      </w:r>
    </w:p>
    <w:p w14:paraId="5CF89E36">
      <w:pPr>
        <w:ind w:firstLine="420" w:firstLineChars="200"/>
      </w:pPr>
      <w:r>
        <w:t>实验发现系统在Round 0即达到92.0%，已收敛至物理上限决定的性能平台期，无需后续调整（force_scale保持1.00）。这一快速收敛验证了两个关键结论：（1）六十四卦结构化先验已接近物理最优——不需要从数据中学习；（2）角度增益机制补足了标准平行夹爪在低摩擦曲面物体上的不足，且该机制完全基于物理原理而非经验校准。</w:t>
      </w:r>
    </w:p>
    <w:p w14:paraId="664EDAEF">
      <w:pPr>
        <w:pStyle w:val="4"/>
        <w:ind w:firstLine="0"/>
      </w:pPr>
      <w:r>
        <w:t>5.1.6 与国际同行的间接对比</w:t>
      </w:r>
    </w:p>
    <w:p w14:paraId="6EF85524">
      <w:pPr>
        <w:ind w:firstLine="0"/>
        <w:jc w:val="center"/>
      </w:pPr>
      <w:r>
        <w:rPr>
          <w:b/>
        </w:rPr>
        <w:t>表8  抓取策略成功率的间接对比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2"/>
        <w:gridCol w:w="791"/>
        <w:gridCol w:w="969"/>
        <w:gridCol w:w="860"/>
        <w:gridCol w:w="3003"/>
        <w:gridCol w:w="1439"/>
      </w:tblGrid>
      <w:tr w14:paraId="03D4C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572" w:type="dxa"/>
          </w:tcPr>
          <w:p w14:paraId="579C9BA9">
            <w:r>
              <w:rPr>
                <w:rFonts w:ascii="Times New Roman" w:hAnsi="Times New Roman"/>
                <w:b/>
                <w:sz w:val="18"/>
              </w:rPr>
              <w:t>方法</w:t>
            </w:r>
          </w:p>
        </w:tc>
        <w:tc>
          <w:tcPr>
            <w:tcW w:w="791" w:type="dxa"/>
          </w:tcPr>
          <w:p w14:paraId="5CDF5BC2">
            <w:pPr>
              <w:ind w:left="0" w:leftChars="0" w:firstLine="0" w:firstLineChars="0"/>
            </w:pPr>
            <w:r>
              <w:rPr>
                <w:rFonts w:ascii="Times New Roman" w:hAnsi="Times New Roman"/>
                <w:b/>
                <w:sz w:val="18"/>
              </w:rPr>
              <w:t>零样本</w:t>
            </w:r>
          </w:p>
        </w:tc>
        <w:tc>
          <w:tcPr>
            <w:tcW w:w="969" w:type="dxa"/>
          </w:tcPr>
          <w:p w14:paraId="2179CA14">
            <w:pPr>
              <w:ind w:left="0" w:leftChars="0" w:firstLine="0" w:firstLineChars="0"/>
            </w:pPr>
            <w:r>
              <w:rPr>
                <w:rFonts w:ascii="Times New Roman" w:hAnsi="Times New Roman"/>
                <w:b/>
                <w:sz w:val="18"/>
              </w:rPr>
              <w:t>无需训练</w:t>
            </w:r>
          </w:p>
        </w:tc>
        <w:tc>
          <w:tcPr>
            <w:tcW w:w="860" w:type="dxa"/>
          </w:tcPr>
          <w:p w14:paraId="42F0DA0F">
            <w:pPr>
              <w:ind w:left="0" w:leftChars="0" w:firstLine="0" w:firstLineChars="0"/>
            </w:pPr>
            <w:r>
              <w:rPr>
                <w:rFonts w:ascii="Times New Roman" w:hAnsi="Times New Roman"/>
                <w:b/>
                <w:sz w:val="18"/>
              </w:rPr>
              <w:t>物体数</w:t>
            </w:r>
          </w:p>
        </w:tc>
        <w:tc>
          <w:tcPr>
            <w:tcW w:w="3003" w:type="dxa"/>
          </w:tcPr>
          <w:p w14:paraId="76ECB696">
            <w:r>
              <w:rPr>
                <w:rFonts w:ascii="Times New Roman" w:hAnsi="Times New Roman"/>
                <w:b/>
                <w:sz w:val="18"/>
              </w:rPr>
              <w:t>评估方式</w:t>
            </w:r>
          </w:p>
        </w:tc>
        <w:tc>
          <w:tcPr>
            <w:tcW w:w="1439" w:type="dxa"/>
          </w:tcPr>
          <w:p w14:paraId="252B600A">
            <w:r>
              <w:rPr>
                <w:rFonts w:ascii="Times New Roman" w:hAnsi="Times New Roman"/>
                <w:b/>
                <w:sz w:val="18"/>
              </w:rPr>
              <w:t>成功率</w:t>
            </w:r>
          </w:p>
        </w:tc>
      </w:tr>
      <w:tr w14:paraId="3A94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tcPr>
          <w:p w14:paraId="40856F27">
            <w:pPr>
              <w:ind w:left="0" w:leftChars="0" w:firstLine="0" w:firstLineChars="0"/>
              <w:jc w:val="left"/>
            </w:pPr>
            <w:r>
              <w:rPr>
                <w:rFonts w:ascii="Times New Roman" w:hAnsi="Times New Roman"/>
                <w:sz w:val="18"/>
              </w:rPr>
              <w:t>Dex-Net 2.0[31]</w:t>
            </w:r>
          </w:p>
        </w:tc>
        <w:tc>
          <w:tcPr>
            <w:tcW w:w="791" w:type="dxa"/>
          </w:tcPr>
          <w:p w14:paraId="48845030">
            <w:pPr>
              <w:ind w:left="0" w:leftChars="0" w:firstLine="0" w:firstLineChars="0"/>
              <w:jc w:val="center"/>
            </w:pPr>
            <w:r>
              <w:rPr>
                <w:rFonts w:ascii="Times New Roman" w:hAnsi="Times New Roman"/>
                <w:sz w:val="18"/>
              </w:rPr>
              <w:t>否</w:t>
            </w:r>
          </w:p>
        </w:tc>
        <w:tc>
          <w:tcPr>
            <w:tcW w:w="969" w:type="dxa"/>
          </w:tcPr>
          <w:p w14:paraId="6978BBD7">
            <w:pPr>
              <w:ind w:left="0" w:leftChars="0" w:firstLine="0" w:firstLineChars="0"/>
              <w:jc w:val="center"/>
            </w:pPr>
            <w:r>
              <w:rPr>
                <w:rFonts w:ascii="Times New Roman" w:hAnsi="Times New Roman"/>
                <w:sz w:val="18"/>
              </w:rPr>
              <w:t>否</w:t>
            </w:r>
          </w:p>
        </w:tc>
        <w:tc>
          <w:tcPr>
            <w:tcW w:w="860" w:type="dxa"/>
          </w:tcPr>
          <w:p w14:paraId="459EE224">
            <w:pPr>
              <w:ind w:left="0" w:leftChars="0" w:firstLine="0" w:firstLineChars="0"/>
              <w:jc w:val="center"/>
            </w:pPr>
            <w:r>
              <w:rPr>
                <w:rFonts w:ascii="Times New Roman" w:hAnsi="Times New Roman"/>
                <w:sz w:val="18"/>
              </w:rPr>
              <w:t>~100</w:t>
            </w:r>
          </w:p>
        </w:tc>
        <w:tc>
          <w:tcPr>
            <w:tcW w:w="3003" w:type="dxa"/>
          </w:tcPr>
          <w:p w14:paraId="50838141">
            <w:r>
              <w:rPr>
                <w:rFonts w:ascii="Times New Roman" w:hAnsi="Times New Roman"/>
                <w:sz w:val="18"/>
              </w:rPr>
              <w:t>合成仿真力闭合</w:t>
            </w:r>
          </w:p>
        </w:tc>
        <w:tc>
          <w:tcPr>
            <w:tcW w:w="1439" w:type="dxa"/>
          </w:tcPr>
          <w:p w14:paraId="66C8D299">
            <w:r>
              <w:rPr>
                <w:rFonts w:ascii="Times New Roman" w:hAnsi="Times New Roman"/>
                <w:sz w:val="18"/>
              </w:rPr>
              <w:t>93%</w:t>
            </w:r>
          </w:p>
        </w:tc>
      </w:tr>
      <w:tr w14:paraId="6FE30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tcPr>
          <w:p w14:paraId="33279BA2">
            <w:pPr>
              <w:ind w:left="0" w:leftChars="0" w:firstLine="0" w:firstLineChars="0"/>
            </w:pPr>
            <w:r>
              <w:rPr>
                <w:rFonts w:ascii="Times New Roman" w:hAnsi="Times New Roman"/>
                <w:sz w:val="18"/>
              </w:rPr>
              <w:t>GG-CNN[32]</w:t>
            </w:r>
          </w:p>
        </w:tc>
        <w:tc>
          <w:tcPr>
            <w:tcW w:w="791" w:type="dxa"/>
          </w:tcPr>
          <w:p w14:paraId="331D23D7">
            <w:pPr>
              <w:ind w:left="0" w:leftChars="0" w:firstLine="0" w:firstLineChars="0"/>
              <w:jc w:val="center"/>
            </w:pPr>
            <w:r>
              <w:rPr>
                <w:rFonts w:ascii="Times New Roman" w:hAnsi="Times New Roman"/>
                <w:sz w:val="18"/>
              </w:rPr>
              <w:t>否</w:t>
            </w:r>
          </w:p>
        </w:tc>
        <w:tc>
          <w:tcPr>
            <w:tcW w:w="969" w:type="dxa"/>
          </w:tcPr>
          <w:p w14:paraId="07715025">
            <w:pPr>
              <w:ind w:left="0" w:leftChars="0" w:firstLine="0" w:firstLineChars="0"/>
              <w:jc w:val="center"/>
            </w:pPr>
            <w:r>
              <w:rPr>
                <w:rFonts w:ascii="Times New Roman" w:hAnsi="Times New Roman"/>
                <w:sz w:val="18"/>
              </w:rPr>
              <w:t>否</w:t>
            </w:r>
          </w:p>
        </w:tc>
        <w:tc>
          <w:tcPr>
            <w:tcW w:w="860" w:type="dxa"/>
          </w:tcPr>
          <w:p w14:paraId="57D1B413">
            <w:pPr>
              <w:ind w:left="0" w:leftChars="0" w:firstLine="0" w:firstLineChars="0"/>
              <w:jc w:val="center"/>
            </w:pPr>
            <w:r>
              <w:rPr>
                <w:rFonts w:ascii="Times New Roman" w:hAnsi="Times New Roman"/>
                <w:sz w:val="18"/>
              </w:rPr>
              <w:t>8</w:t>
            </w:r>
          </w:p>
        </w:tc>
        <w:tc>
          <w:tcPr>
            <w:tcW w:w="3003" w:type="dxa"/>
          </w:tcPr>
          <w:p w14:paraId="1D43119D">
            <w:r>
              <w:rPr>
                <w:rFonts w:ascii="Times New Roman" w:hAnsi="Times New Roman"/>
                <w:sz w:val="18"/>
              </w:rPr>
              <w:t>物理抓取</w:t>
            </w:r>
          </w:p>
        </w:tc>
        <w:tc>
          <w:tcPr>
            <w:tcW w:w="1439" w:type="dxa"/>
          </w:tcPr>
          <w:p w14:paraId="6454E157">
            <w:r>
              <w:rPr>
                <w:rFonts w:ascii="Times New Roman" w:hAnsi="Times New Roman"/>
                <w:sz w:val="18"/>
              </w:rPr>
              <w:t>83%</w:t>
            </w:r>
          </w:p>
        </w:tc>
      </w:tr>
      <w:tr w14:paraId="63E7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tcPr>
          <w:p w14:paraId="49DEB7A7">
            <w:pPr>
              <w:ind w:left="0" w:leftChars="0" w:firstLine="0" w:firstLineChars="0"/>
            </w:pPr>
            <w:r>
              <w:rPr>
                <w:rFonts w:ascii="Times New Roman" w:hAnsi="Times New Roman"/>
                <w:sz w:val="18"/>
              </w:rPr>
              <w:t>GraspNet-1B[33]</w:t>
            </w:r>
          </w:p>
        </w:tc>
        <w:tc>
          <w:tcPr>
            <w:tcW w:w="791" w:type="dxa"/>
          </w:tcPr>
          <w:p w14:paraId="33680B94">
            <w:pPr>
              <w:ind w:left="0" w:leftChars="0" w:firstLine="0" w:firstLineChars="0"/>
              <w:jc w:val="center"/>
            </w:pPr>
            <w:r>
              <w:rPr>
                <w:rFonts w:ascii="Times New Roman" w:hAnsi="Times New Roman"/>
                <w:sz w:val="18"/>
              </w:rPr>
              <w:t>是</w:t>
            </w:r>
          </w:p>
        </w:tc>
        <w:tc>
          <w:tcPr>
            <w:tcW w:w="969" w:type="dxa"/>
          </w:tcPr>
          <w:p w14:paraId="20164CBF">
            <w:pPr>
              <w:ind w:left="0" w:leftChars="0" w:firstLine="0" w:firstLineChars="0"/>
              <w:jc w:val="center"/>
            </w:pPr>
            <w:r>
              <w:rPr>
                <w:rFonts w:ascii="Times New Roman" w:hAnsi="Times New Roman"/>
                <w:sz w:val="18"/>
              </w:rPr>
              <w:t>否</w:t>
            </w:r>
          </w:p>
        </w:tc>
        <w:tc>
          <w:tcPr>
            <w:tcW w:w="860" w:type="dxa"/>
          </w:tcPr>
          <w:p w14:paraId="649C2D68">
            <w:pPr>
              <w:ind w:left="0" w:leftChars="0" w:firstLine="0" w:firstLineChars="0"/>
              <w:jc w:val="center"/>
            </w:pPr>
            <w:r>
              <w:rPr>
                <w:rFonts w:ascii="Times New Roman" w:hAnsi="Times New Roman"/>
                <w:sz w:val="18"/>
              </w:rPr>
              <w:t>88</w:t>
            </w:r>
          </w:p>
        </w:tc>
        <w:tc>
          <w:tcPr>
            <w:tcW w:w="3003" w:type="dxa"/>
          </w:tcPr>
          <w:p w14:paraId="00956035">
            <w:r>
              <w:rPr>
                <w:rFonts w:ascii="Times New Roman" w:hAnsi="Times New Roman"/>
                <w:sz w:val="18"/>
              </w:rPr>
              <w:t>合成仿真 6-DoF</w:t>
            </w:r>
          </w:p>
        </w:tc>
        <w:tc>
          <w:tcPr>
            <w:tcW w:w="1439" w:type="dxa"/>
          </w:tcPr>
          <w:p w14:paraId="1CE8DF8E">
            <w:r>
              <w:rPr>
                <w:rFonts w:ascii="Times New Roman" w:hAnsi="Times New Roman"/>
                <w:sz w:val="18"/>
              </w:rPr>
              <w:t>65-85%</w:t>
            </w:r>
          </w:p>
        </w:tc>
      </w:tr>
      <w:tr w14:paraId="2396C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tcPr>
          <w:p w14:paraId="5BA8B497">
            <w:pPr>
              <w:ind w:left="0" w:leftChars="0" w:firstLine="0" w:firstLineChars="0"/>
            </w:pPr>
            <w:r>
              <w:rPr>
                <w:rFonts w:ascii="Times New Roman" w:hAnsi="Times New Roman"/>
                <w:sz w:val="18"/>
              </w:rPr>
              <w:t>YLYW（本文）</w:t>
            </w:r>
          </w:p>
        </w:tc>
        <w:tc>
          <w:tcPr>
            <w:tcW w:w="791" w:type="dxa"/>
          </w:tcPr>
          <w:p w14:paraId="7B56AAD1">
            <w:pPr>
              <w:ind w:left="0" w:leftChars="0" w:firstLine="0" w:firstLineChars="0"/>
              <w:jc w:val="center"/>
            </w:pPr>
            <w:r>
              <w:rPr>
                <w:rFonts w:ascii="Times New Roman" w:hAnsi="Times New Roman"/>
                <w:sz w:val="18"/>
              </w:rPr>
              <w:t>是</w:t>
            </w:r>
          </w:p>
        </w:tc>
        <w:tc>
          <w:tcPr>
            <w:tcW w:w="969" w:type="dxa"/>
          </w:tcPr>
          <w:p w14:paraId="19A455FD">
            <w:pPr>
              <w:ind w:left="0" w:leftChars="0" w:firstLine="0" w:firstLineChars="0"/>
              <w:jc w:val="center"/>
            </w:pPr>
            <w:r>
              <w:rPr>
                <w:rFonts w:ascii="Times New Roman" w:hAnsi="Times New Roman"/>
                <w:sz w:val="18"/>
              </w:rPr>
              <w:t>是</w:t>
            </w:r>
          </w:p>
        </w:tc>
        <w:tc>
          <w:tcPr>
            <w:tcW w:w="860" w:type="dxa"/>
          </w:tcPr>
          <w:p w14:paraId="2504C626">
            <w:pPr>
              <w:ind w:left="0" w:leftChars="0" w:firstLine="0" w:firstLineChars="0"/>
              <w:jc w:val="center"/>
            </w:pPr>
            <w:r>
              <w:rPr>
                <w:rFonts w:ascii="Times New Roman" w:hAnsi="Times New Roman"/>
                <w:sz w:val="18"/>
              </w:rPr>
              <w:t>50</w:t>
            </w:r>
          </w:p>
        </w:tc>
        <w:tc>
          <w:tcPr>
            <w:tcW w:w="3003" w:type="dxa"/>
          </w:tcPr>
          <w:p w14:paraId="749962DB">
            <w:r>
              <w:rPr>
                <w:rFonts w:ascii="Times New Roman" w:hAnsi="Times New Roman"/>
                <w:sz w:val="18"/>
              </w:rPr>
              <w:t>标准力学解析 + 角度增益</w:t>
            </w:r>
          </w:p>
        </w:tc>
        <w:tc>
          <w:tcPr>
            <w:tcW w:w="1439" w:type="dxa"/>
          </w:tcPr>
          <w:p w14:paraId="3286F829">
            <w:r>
              <w:rPr>
                <w:rFonts w:ascii="Times New Roman" w:hAnsi="Times New Roman"/>
                <w:sz w:val="18"/>
              </w:rPr>
              <w:t>92.0%</w:t>
            </w:r>
          </w:p>
        </w:tc>
      </w:tr>
    </w:tbl>
    <w:p w14:paraId="5BCB9532">
      <w:pPr>
        <w:ind w:firstLine="420" w:firstLineChars="200"/>
      </w:pPr>
    </w:p>
    <w:p w14:paraId="460D4E78">
      <w:pPr>
        <w:ind w:firstLine="420" w:firstLineChars="200"/>
      </w:pPr>
      <w:r>
        <w:t>需要强调，以上对比存在重要方法论差异。Dex-Net 2.0和GraspNet-1B的成功率基于合成仿真中的力闭合计分，且需要百万至亿级训练数据；GG-CNN基于物理真实抓取但测试集极小（8个物体）。YLYW在"零样本+无训练"两个维度上具有独特优势。此外，GraspNet-1B使用6-DoF抓取姿态而YLYW当前输出2-DoF策略参数，两者在输入维度上不可直接等效比较。YLYW的优势不在于绝对数字，而在于知识获取方式——完全无需训练数据即可驱动物理可行的高质量决策。</w:t>
      </w:r>
    </w:p>
    <w:p w14:paraId="18163C39">
      <w:pPr>
        <w:pStyle w:val="4"/>
        <w:ind w:firstLine="0"/>
      </w:pPr>
      <w:r>
        <w:t>5.2 跨域验证：ALFWorld具身导航</w:t>
      </w:r>
    </w:p>
    <w:p w14:paraId="468A1FA0">
      <w:pPr>
        <w:pStyle w:val="5"/>
        <w:ind w:firstLine="0"/>
      </w:pPr>
      <w:r>
        <w:t>5.2.1 迁移设计：从物理域到导航域</w:t>
      </w:r>
    </w:p>
    <w:p w14:paraId="645AABB1">
      <w:r>
        <w:t>为验证YLYW框架的跨域泛化能力，选择ALFWorld</w:t>
      </w:r>
      <w:r>
        <w:rPr>
          <w:sz w:val="16"/>
          <w:vertAlign w:val="superscript"/>
        </w:rPr>
        <w:t>[21]</w:t>
      </w:r>
      <w:r>
        <w:t>作为第二验证域。ALFWorld是一个文本交互式具身家务环境，要求智能体通过自然语言观察与动作指令完成家务任务（如"把加热后的杯子放在桌上"）。该环境的特殊价值在于：它与物理域的任务性质完全不同——从"如何操作单个物体"变为"如何在多房间环境中导航并完成多步骤任务"——能够检验YLYW的架构抽象是否具有域无关性。</w:t>
      </w:r>
    </w:p>
    <w:p w14:paraId="2FE9B2B7">
      <w:r>
        <w:rPr>
          <w:b/>
        </w:rPr>
        <w:t>三层架构的跨域语义重新定义：</w:t>
      </w:r>
    </w:p>
    <w:p w14:paraId="2D94CAEA">
      <w:r>
        <w:t>物理域到导航域的迁移不是简单的参数迁移，而是</w:t>
      </w:r>
      <w:r>
        <w:rPr>
          <w:b/>
        </w:rPr>
        <w:t>架构复用+语义重定义</w:t>
      </w:r>
      <w:r>
        <w:t>：</w:t>
      </w:r>
    </w:p>
    <w:p w14:paraId="5D9ED3B4">
      <w:r>
        <w:rPr>
          <w:b/>
        </w:rPr>
        <w:t>L1导航域八卦（8种位置原型）：</w:t>
      </w:r>
    </w:p>
    <w:p w14:paraId="0ADABCEE">
      <w:pPr>
        <w:ind w:firstLine="0"/>
        <w:jc w:val="center"/>
      </w:pPr>
      <w:r>
        <w:rPr>
          <w:b/>
          <w:sz w:val="18"/>
        </w:rPr>
        <w:t>表11  ALFWorld导航域L1八卦语义重定义</w:t>
      </w:r>
    </w:p>
    <w:p w14:paraId="445A1E0D">
      <w:pPr>
        <w:ind w:firstLine="0"/>
        <w:jc w:val="center"/>
      </w:pPr>
      <w:r>
        <w:rPr>
          <w:b/>
          <w:sz w:val="18"/>
        </w:rPr>
        <w:t>Table 11  L1 trigram semantic redefinition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4AB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58" w:type="dxa"/>
          </w:tcPr>
          <w:p w14:paraId="7304256A">
            <w:pPr>
              <w:spacing w:after="0"/>
              <w:ind w:firstLine="0"/>
            </w:pPr>
            <w:r>
              <w:t>卦象</w:t>
            </w:r>
          </w:p>
        </w:tc>
        <w:tc>
          <w:tcPr>
            <w:tcW w:w="2158" w:type="dxa"/>
          </w:tcPr>
          <w:p w14:paraId="66739470">
            <w:pPr>
              <w:spacing w:after="0"/>
              <w:ind w:firstLine="0"/>
            </w:pPr>
            <w:r>
              <w:t>导航域语义</w:t>
            </w:r>
          </w:p>
        </w:tc>
        <w:tc>
          <w:tcPr>
            <w:tcW w:w="2158" w:type="dxa"/>
          </w:tcPr>
          <w:p w14:paraId="21A498A3">
            <w:pPr>
              <w:spacing w:after="0"/>
              <w:ind w:firstLine="0"/>
            </w:pPr>
            <w:r>
              <w:t>物理对应</w:t>
            </w:r>
          </w:p>
        </w:tc>
        <w:tc>
          <w:tcPr>
            <w:tcW w:w="2158" w:type="dxa"/>
          </w:tcPr>
          <w:p w14:paraId="3BE2B8D4">
            <w:pPr>
              <w:spacing w:after="0"/>
              <w:ind w:firstLine="0"/>
            </w:pPr>
            <w:r>
              <w:t>典型实体</w:t>
            </w:r>
          </w:p>
        </w:tc>
      </w:tr>
      <w:tr w14:paraId="78D9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FCE6CB">
            <w:pPr>
              <w:spacing w:after="0"/>
              <w:ind w:firstLine="0"/>
            </w:pPr>
            <w:r>
              <w:t>乾（☰）</w:t>
            </w:r>
          </w:p>
        </w:tc>
        <w:tc>
          <w:tcPr>
            <w:tcW w:w="2158" w:type="dxa"/>
          </w:tcPr>
          <w:p w14:paraId="38556C13">
            <w:pPr>
              <w:spacing w:after="0"/>
              <w:ind w:firstLine="0"/>
            </w:pPr>
            <w:r>
              <w:t>台面（Countertop）</w:t>
            </w:r>
          </w:p>
        </w:tc>
        <w:tc>
          <w:tcPr>
            <w:tcW w:w="2158" w:type="dxa"/>
          </w:tcPr>
          <w:p w14:paraId="6322E074">
            <w:pPr>
              <w:spacing w:after="0"/>
              <w:ind w:firstLine="0"/>
            </w:pPr>
            <w:r>
              <w:t>开放、可见、易取</w:t>
            </w:r>
          </w:p>
        </w:tc>
        <w:tc>
          <w:tcPr>
            <w:tcW w:w="2158" w:type="dxa"/>
          </w:tcPr>
          <w:p w14:paraId="06E03BA3">
            <w:pPr>
              <w:spacing w:after="0"/>
              <w:ind w:firstLine="0"/>
            </w:pPr>
            <w:r>
              <w:t>厨房台面、桌面</w:t>
            </w:r>
          </w:p>
        </w:tc>
      </w:tr>
      <w:tr w14:paraId="74ED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89FF564">
            <w:pPr>
              <w:spacing w:after="0"/>
              <w:ind w:firstLine="0"/>
            </w:pPr>
            <w:r>
              <w:t>坤（☷）</w:t>
            </w:r>
          </w:p>
        </w:tc>
        <w:tc>
          <w:tcPr>
            <w:tcW w:w="2158" w:type="dxa"/>
          </w:tcPr>
          <w:p w14:paraId="69F59EDB">
            <w:pPr>
              <w:spacing w:after="0"/>
              <w:ind w:firstLine="0"/>
            </w:pPr>
            <w:r>
              <w:t>架子（Shelf）</w:t>
            </w:r>
          </w:p>
        </w:tc>
        <w:tc>
          <w:tcPr>
            <w:tcW w:w="2158" w:type="dxa"/>
          </w:tcPr>
          <w:p w14:paraId="38709978">
            <w:pPr>
              <w:spacing w:after="0"/>
              <w:ind w:firstLine="0"/>
            </w:pPr>
            <w:r>
              <w:t>承载、层叠、需定位</w:t>
            </w:r>
          </w:p>
        </w:tc>
        <w:tc>
          <w:tcPr>
            <w:tcW w:w="2158" w:type="dxa"/>
          </w:tcPr>
          <w:p w14:paraId="47E26CE8">
            <w:pPr>
              <w:spacing w:after="0"/>
              <w:ind w:firstLine="0"/>
            </w:pPr>
            <w:r>
              <w:t>书架、储物架</w:t>
            </w:r>
          </w:p>
        </w:tc>
      </w:tr>
      <w:tr w14:paraId="742E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06F405">
            <w:pPr>
              <w:spacing w:after="0"/>
              <w:ind w:firstLine="0"/>
            </w:pPr>
            <w:r>
              <w:t>坎（☵）</w:t>
            </w:r>
          </w:p>
        </w:tc>
        <w:tc>
          <w:tcPr>
            <w:tcW w:w="2158" w:type="dxa"/>
          </w:tcPr>
          <w:p w14:paraId="29228820">
            <w:pPr>
              <w:spacing w:after="0"/>
              <w:ind w:firstLine="0"/>
            </w:pPr>
            <w:r>
              <w:t>抽屉（Drawer）</w:t>
            </w:r>
          </w:p>
        </w:tc>
        <w:tc>
          <w:tcPr>
            <w:tcW w:w="2158" w:type="dxa"/>
          </w:tcPr>
          <w:p w14:paraId="0C4D9CE8">
            <w:pPr>
              <w:spacing w:after="0"/>
              <w:ind w:firstLine="0"/>
            </w:pPr>
            <w:r>
              <w:t>隐藏、需开启、内部</w:t>
            </w:r>
          </w:p>
        </w:tc>
        <w:tc>
          <w:tcPr>
            <w:tcW w:w="2158" w:type="dxa"/>
          </w:tcPr>
          <w:p w14:paraId="01D59D01">
            <w:pPr>
              <w:spacing w:after="0"/>
              <w:ind w:firstLine="0"/>
            </w:pPr>
            <w:r>
              <w:t>柜子抽屉</w:t>
            </w:r>
          </w:p>
        </w:tc>
      </w:tr>
      <w:tr w14:paraId="0BDF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E09E12">
            <w:pPr>
              <w:spacing w:after="0"/>
              <w:ind w:firstLine="0"/>
            </w:pPr>
            <w:r>
              <w:t>离（☲）</w:t>
            </w:r>
          </w:p>
        </w:tc>
        <w:tc>
          <w:tcPr>
            <w:tcW w:w="2158" w:type="dxa"/>
          </w:tcPr>
          <w:p w14:paraId="4DB559F1">
            <w:pPr>
              <w:spacing w:after="0"/>
              <w:ind w:firstLine="0"/>
            </w:pPr>
            <w:r>
              <w:t>柜子（Cabinet）</w:t>
            </w:r>
          </w:p>
        </w:tc>
        <w:tc>
          <w:tcPr>
            <w:tcW w:w="2158" w:type="dxa"/>
          </w:tcPr>
          <w:p w14:paraId="4FDFA31F">
            <w:pPr>
              <w:spacing w:after="0"/>
              <w:ind w:firstLine="0"/>
            </w:pPr>
            <w:r>
              <w:t>封闭、门控、保护</w:t>
            </w:r>
          </w:p>
        </w:tc>
        <w:tc>
          <w:tcPr>
            <w:tcW w:w="2158" w:type="dxa"/>
          </w:tcPr>
          <w:p w14:paraId="5F3B3205">
            <w:pPr>
              <w:spacing w:after="0"/>
              <w:ind w:firstLine="0"/>
            </w:pPr>
            <w:r>
              <w:t>橱柜、壁柜</w:t>
            </w:r>
          </w:p>
        </w:tc>
      </w:tr>
      <w:tr w14:paraId="4551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DB90CB">
            <w:pPr>
              <w:spacing w:after="0"/>
              <w:ind w:firstLine="0"/>
            </w:pPr>
            <w:r>
              <w:t>震（☳）</w:t>
            </w:r>
          </w:p>
        </w:tc>
        <w:tc>
          <w:tcPr>
            <w:tcW w:w="2158" w:type="dxa"/>
          </w:tcPr>
          <w:p w14:paraId="409DA2C8">
            <w:pPr>
              <w:spacing w:after="0"/>
              <w:ind w:firstLine="0"/>
            </w:pPr>
            <w:r>
              <w:t>水槽（Sink）</w:t>
            </w:r>
          </w:p>
        </w:tc>
        <w:tc>
          <w:tcPr>
            <w:tcW w:w="2158" w:type="dxa"/>
          </w:tcPr>
          <w:p w14:paraId="2971AFDE">
            <w:pPr>
              <w:spacing w:after="0"/>
              <w:ind w:firstLine="0"/>
            </w:pPr>
            <w:r>
              <w:t>清洁关联、水源</w:t>
            </w:r>
          </w:p>
        </w:tc>
        <w:tc>
          <w:tcPr>
            <w:tcW w:w="2158" w:type="dxa"/>
          </w:tcPr>
          <w:p w14:paraId="6918F265">
            <w:pPr>
              <w:spacing w:after="0"/>
              <w:ind w:firstLine="0"/>
            </w:pPr>
            <w:r>
              <w:t>厨房水槽、浴室水槽</w:t>
            </w:r>
          </w:p>
        </w:tc>
      </w:tr>
      <w:tr w14:paraId="7717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EC3475">
            <w:pPr>
              <w:spacing w:after="0"/>
              <w:ind w:firstLine="0"/>
            </w:pPr>
            <w:r>
              <w:t>艮（☶）</w:t>
            </w:r>
          </w:p>
        </w:tc>
        <w:tc>
          <w:tcPr>
            <w:tcW w:w="2158" w:type="dxa"/>
          </w:tcPr>
          <w:p w14:paraId="3B1A3547">
            <w:pPr>
              <w:spacing w:after="0"/>
              <w:ind w:firstLine="0"/>
            </w:pPr>
            <w:r>
              <w:t>冰箱（Fridge）</w:t>
            </w:r>
          </w:p>
        </w:tc>
        <w:tc>
          <w:tcPr>
            <w:tcW w:w="2158" w:type="dxa"/>
          </w:tcPr>
          <w:p w14:paraId="385F1A46">
            <w:pPr>
              <w:spacing w:after="0"/>
              <w:ind w:firstLine="0"/>
            </w:pPr>
            <w:r>
              <w:t>冷却关联、保存</w:t>
            </w:r>
          </w:p>
        </w:tc>
        <w:tc>
          <w:tcPr>
            <w:tcW w:w="2158" w:type="dxa"/>
          </w:tcPr>
          <w:p w14:paraId="73CF5D8F">
            <w:pPr>
              <w:spacing w:after="0"/>
              <w:ind w:firstLine="0"/>
            </w:pPr>
            <w:r>
              <w:t>冰箱</w:t>
            </w:r>
          </w:p>
        </w:tc>
      </w:tr>
      <w:tr w14:paraId="36C8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DBC85C7">
            <w:pPr>
              <w:spacing w:after="0"/>
              <w:ind w:firstLine="0"/>
            </w:pPr>
            <w:r>
              <w:t>巽（☴）</w:t>
            </w:r>
          </w:p>
        </w:tc>
        <w:tc>
          <w:tcPr>
            <w:tcW w:w="2158" w:type="dxa"/>
          </w:tcPr>
          <w:p w14:paraId="76A0B8B4">
            <w:pPr>
              <w:spacing w:after="0"/>
              <w:ind w:firstLine="0"/>
            </w:pPr>
            <w:r>
              <w:t>垃圾桶（Garbage）</w:t>
            </w:r>
          </w:p>
        </w:tc>
        <w:tc>
          <w:tcPr>
            <w:tcW w:w="2158" w:type="dxa"/>
          </w:tcPr>
          <w:p w14:paraId="6F39F5AF">
            <w:pPr>
              <w:spacing w:after="0"/>
              <w:ind w:firstLine="0"/>
            </w:pPr>
            <w:r>
              <w:t>丢弃、不可逆</w:t>
            </w:r>
          </w:p>
        </w:tc>
        <w:tc>
          <w:tcPr>
            <w:tcW w:w="2158" w:type="dxa"/>
          </w:tcPr>
          <w:p w14:paraId="635C1C43">
            <w:pPr>
              <w:spacing w:after="0"/>
              <w:ind w:firstLine="0"/>
            </w:pPr>
            <w:r>
              <w:t>垃圾桶、回收站</w:t>
            </w:r>
          </w:p>
        </w:tc>
      </w:tr>
      <w:tr w14:paraId="0232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6A8102">
            <w:pPr>
              <w:spacing w:after="0"/>
              <w:ind w:firstLine="0"/>
            </w:pPr>
            <w:r>
              <w:t>兑（☱）</w:t>
            </w:r>
          </w:p>
        </w:tc>
        <w:tc>
          <w:tcPr>
            <w:tcW w:w="2158" w:type="dxa"/>
          </w:tcPr>
          <w:p w14:paraId="10D5FBB3">
            <w:pPr>
              <w:spacing w:after="0"/>
              <w:ind w:firstLine="0"/>
            </w:pPr>
            <w:r>
              <w:t>床/沙发（Bed/Sofa）</w:t>
            </w:r>
          </w:p>
        </w:tc>
        <w:tc>
          <w:tcPr>
            <w:tcW w:w="2158" w:type="dxa"/>
          </w:tcPr>
          <w:p w14:paraId="39D9EBC3">
            <w:pPr>
              <w:spacing w:after="0"/>
              <w:ind w:firstLine="0"/>
            </w:pPr>
            <w:r>
              <w:t>放置、休息、非功能性</w:t>
            </w:r>
          </w:p>
        </w:tc>
        <w:tc>
          <w:tcPr>
            <w:tcW w:w="2158" w:type="dxa"/>
          </w:tcPr>
          <w:p w14:paraId="614EEC22">
            <w:pPr>
              <w:spacing w:after="0"/>
              <w:ind w:firstLine="0"/>
            </w:pPr>
            <w:r>
              <w:t>床、沙发、椅子</w:t>
            </w:r>
          </w:p>
        </w:tc>
      </w:tr>
    </w:tbl>
    <w:p w14:paraId="1B7813C5"/>
    <w:p w14:paraId="600131B4">
      <w:r>
        <w:rPr>
          <w:b/>
        </w:rPr>
        <w:t>L2导航域六爻（6维任务状态编码）：</w:t>
      </w:r>
    </w:p>
    <w:p w14:paraId="5C33EE37">
      <w:pPr>
        <w:ind w:firstLine="0"/>
        <w:jc w:val="center"/>
      </w:pPr>
      <w:r>
        <w:rPr>
          <w:b/>
          <w:sz w:val="18"/>
        </w:rPr>
        <w:t>表12  ALFWorld导航域L2六爻语义编码</w:t>
      </w:r>
    </w:p>
    <w:p w14:paraId="4861F8E9">
      <w:pPr>
        <w:ind w:firstLine="0"/>
        <w:jc w:val="center"/>
      </w:pPr>
      <w:r>
        <w:rPr>
          <w:b/>
          <w:sz w:val="18"/>
        </w:rPr>
        <w:t>Table 12  L2 six-line semantic encoding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D80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DE19B8">
            <w:pPr>
              <w:spacing w:after="0"/>
              <w:ind w:firstLine="0"/>
            </w:pPr>
            <w:r>
              <w:t>爻位</w:t>
            </w:r>
          </w:p>
        </w:tc>
        <w:tc>
          <w:tcPr>
            <w:tcW w:w="2158" w:type="dxa"/>
          </w:tcPr>
          <w:p w14:paraId="373F2891">
            <w:pPr>
              <w:spacing w:after="0"/>
              <w:ind w:firstLine="0"/>
            </w:pPr>
            <w:r>
              <w:t>导航域语义</w:t>
            </w:r>
          </w:p>
        </w:tc>
        <w:tc>
          <w:tcPr>
            <w:tcW w:w="2158" w:type="dxa"/>
          </w:tcPr>
          <w:p w14:paraId="5E87D80A">
            <w:pPr>
              <w:spacing w:after="0"/>
              <w:ind w:firstLine="0"/>
            </w:pPr>
            <w:r>
              <w:t>取值范围</w:t>
            </w:r>
          </w:p>
        </w:tc>
        <w:tc>
          <w:tcPr>
            <w:tcW w:w="2158" w:type="dxa"/>
          </w:tcPr>
          <w:p w14:paraId="696EEAE2">
            <w:pPr>
              <w:spacing w:after="0"/>
              <w:ind w:firstLine="0"/>
            </w:pPr>
            <w:r>
              <w:t>说明</w:t>
            </w:r>
          </w:p>
        </w:tc>
      </w:tr>
      <w:tr w14:paraId="24CD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6D0DD9">
            <w:pPr>
              <w:spacing w:after="0"/>
              <w:ind w:firstLine="0"/>
            </w:pPr>
            <w:r>
              <w:t>初爻y_1</w:t>
            </w:r>
          </w:p>
        </w:tc>
        <w:tc>
          <w:tcPr>
            <w:tcW w:w="2158" w:type="dxa"/>
          </w:tcPr>
          <w:p w14:paraId="69D7B961">
            <w:pPr>
              <w:spacing w:after="0"/>
              <w:ind w:firstLine="0"/>
            </w:pPr>
            <w:r>
              <w:t>温度关联度</w:t>
            </w:r>
          </w:p>
        </w:tc>
        <w:tc>
          <w:tcPr>
            <w:tcW w:w="2158" w:type="dxa"/>
          </w:tcPr>
          <w:p w14:paraId="57513EA9">
            <w:pPr>
              <w:spacing w:after="0"/>
              <w:ind w:firstLine="0"/>
            </w:pPr>
            <w:r>
              <w:t>[0,1]</w:t>
            </w:r>
          </w:p>
        </w:tc>
        <w:tc>
          <w:tcPr>
            <w:tcW w:w="2158" w:type="dxa"/>
          </w:tcPr>
          <w:p w14:paraId="4308B311">
            <w:pPr>
              <w:spacing w:after="0"/>
              <w:ind w:firstLine="0"/>
            </w:pPr>
            <w:r>
              <w:t>任务是否涉及加热/冷却（heat/cool任务为高值）</w:t>
            </w:r>
          </w:p>
        </w:tc>
      </w:tr>
      <w:tr w14:paraId="7C7E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0925BC8">
            <w:pPr>
              <w:spacing w:after="0"/>
              <w:ind w:firstLine="0"/>
            </w:pPr>
            <w:r>
              <w:t>二爻y_2</w:t>
            </w:r>
          </w:p>
        </w:tc>
        <w:tc>
          <w:tcPr>
            <w:tcW w:w="2158" w:type="dxa"/>
          </w:tcPr>
          <w:p w14:paraId="4527D26F">
            <w:pPr>
              <w:spacing w:after="0"/>
              <w:ind w:firstLine="0"/>
            </w:pPr>
            <w:r>
              <w:t>清洁关联度</w:t>
            </w:r>
          </w:p>
        </w:tc>
        <w:tc>
          <w:tcPr>
            <w:tcW w:w="2158" w:type="dxa"/>
          </w:tcPr>
          <w:p w14:paraId="1B9BE84A">
            <w:pPr>
              <w:spacing w:after="0"/>
              <w:ind w:firstLine="0"/>
            </w:pPr>
            <w:r>
              <w:t>[0,1]</w:t>
            </w:r>
          </w:p>
        </w:tc>
        <w:tc>
          <w:tcPr>
            <w:tcW w:w="2158" w:type="dxa"/>
          </w:tcPr>
          <w:p w14:paraId="6591CE06">
            <w:pPr>
              <w:spacing w:after="0"/>
              <w:ind w:firstLine="0"/>
            </w:pPr>
            <w:r>
              <w:t>任务是否涉及清洗（clean任务为高值）</w:t>
            </w:r>
          </w:p>
        </w:tc>
      </w:tr>
      <w:tr w14:paraId="6C13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D2653B9">
            <w:pPr>
              <w:spacing w:after="0"/>
              <w:ind w:firstLine="0"/>
            </w:pPr>
            <w:r>
              <w:t>三爻y_3</w:t>
            </w:r>
          </w:p>
        </w:tc>
        <w:tc>
          <w:tcPr>
            <w:tcW w:w="2158" w:type="dxa"/>
          </w:tcPr>
          <w:p w14:paraId="6A3B6A60">
            <w:pPr>
              <w:spacing w:after="0"/>
              <w:ind w:firstLine="0"/>
            </w:pPr>
            <w:r>
              <w:t>视觉可达性</w:t>
            </w:r>
          </w:p>
        </w:tc>
        <w:tc>
          <w:tcPr>
            <w:tcW w:w="2158" w:type="dxa"/>
          </w:tcPr>
          <w:p w14:paraId="19F4BBC1">
            <w:pPr>
              <w:spacing w:after="0"/>
              <w:ind w:firstLine="0"/>
            </w:pPr>
            <w:r>
              <w:t>[0,1]</w:t>
            </w:r>
          </w:p>
        </w:tc>
        <w:tc>
          <w:tcPr>
            <w:tcW w:w="2158" w:type="dxa"/>
          </w:tcPr>
          <w:p w14:paraId="54E3F43E">
            <w:pPr>
              <w:spacing w:after="0"/>
              <w:ind w:firstLine="0"/>
            </w:pPr>
            <w:r>
              <w:t>目标物体是否在当前视野中可直接看到</w:t>
            </w:r>
          </w:p>
        </w:tc>
      </w:tr>
      <w:tr w14:paraId="38D7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BAC6BDD">
            <w:pPr>
              <w:spacing w:after="0"/>
              <w:ind w:firstLine="0"/>
            </w:pPr>
            <w:r>
              <w:t>四爻y_4</w:t>
            </w:r>
          </w:p>
        </w:tc>
        <w:tc>
          <w:tcPr>
            <w:tcW w:w="2158" w:type="dxa"/>
          </w:tcPr>
          <w:p w14:paraId="5A7F969C">
            <w:pPr>
              <w:spacing w:after="0"/>
              <w:ind w:firstLine="0"/>
            </w:pPr>
            <w:r>
              <w:t>开闭状态</w:t>
            </w:r>
          </w:p>
        </w:tc>
        <w:tc>
          <w:tcPr>
            <w:tcW w:w="2158" w:type="dxa"/>
          </w:tcPr>
          <w:p w14:paraId="5EF5890C">
            <w:pPr>
              <w:spacing w:after="0"/>
              <w:ind w:firstLine="0"/>
            </w:pPr>
            <w:r>
              <w:t>[0,1]</w:t>
            </w:r>
          </w:p>
        </w:tc>
        <w:tc>
          <w:tcPr>
            <w:tcW w:w="2158" w:type="dxa"/>
          </w:tcPr>
          <w:p w14:paraId="40172D40">
            <w:pPr>
              <w:spacing w:after="0"/>
              <w:ind w:firstLine="0"/>
            </w:pPr>
            <w:r>
              <w:t>目标容器是否需要开启（抽屉、柜子、冰箱）</w:t>
            </w:r>
          </w:p>
        </w:tc>
      </w:tr>
      <w:tr w14:paraId="4750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BD335EC">
            <w:pPr>
              <w:spacing w:after="0"/>
              <w:ind w:firstLine="0"/>
            </w:pPr>
            <w:r>
              <w:t>五爻y_5</w:t>
            </w:r>
          </w:p>
        </w:tc>
        <w:tc>
          <w:tcPr>
            <w:tcW w:w="2158" w:type="dxa"/>
          </w:tcPr>
          <w:p w14:paraId="6C125E8E">
            <w:pPr>
              <w:spacing w:after="0"/>
              <w:ind w:firstLine="0"/>
            </w:pPr>
            <w:r>
              <w:t>容器属性</w:t>
            </w:r>
          </w:p>
        </w:tc>
        <w:tc>
          <w:tcPr>
            <w:tcW w:w="2158" w:type="dxa"/>
          </w:tcPr>
          <w:p w14:paraId="57CE44B5">
            <w:pPr>
              <w:spacing w:after="0"/>
              <w:ind w:firstLine="0"/>
            </w:pPr>
            <w:r>
              <w:t>[0,1]</w:t>
            </w:r>
          </w:p>
        </w:tc>
        <w:tc>
          <w:tcPr>
            <w:tcW w:w="2158" w:type="dxa"/>
          </w:tcPr>
          <w:p w14:paraId="74E3A5E5">
            <w:pPr>
              <w:spacing w:after="0"/>
              <w:ind w:firstLine="0"/>
            </w:pPr>
            <w:r>
              <w:t>目标位置是否为容器类（可放入物体）</w:t>
            </w:r>
          </w:p>
        </w:tc>
      </w:tr>
      <w:tr w14:paraId="06A5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EA4D9A">
            <w:pPr>
              <w:spacing w:after="0"/>
              <w:ind w:firstLine="0"/>
            </w:pPr>
            <w:r>
              <w:t>六爻y_6</w:t>
            </w:r>
          </w:p>
        </w:tc>
        <w:tc>
          <w:tcPr>
            <w:tcW w:w="2158" w:type="dxa"/>
          </w:tcPr>
          <w:p w14:paraId="1A6159E8">
            <w:pPr>
              <w:spacing w:after="0"/>
              <w:ind w:firstLine="0"/>
            </w:pPr>
            <w:r>
              <w:t>使用频率</w:t>
            </w:r>
          </w:p>
        </w:tc>
        <w:tc>
          <w:tcPr>
            <w:tcW w:w="2158" w:type="dxa"/>
          </w:tcPr>
          <w:p w14:paraId="5C287C3F">
            <w:pPr>
              <w:spacing w:after="0"/>
              <w:ind w:firstLine="0"/>
            </w:pPr>
            <w:r>
              <w:t>[0,1]</w:t>
            </w:r>
          </w:p>
        </w:tc>
        <w:tc>
          <w:tcPr>
            <w:tcW w:w="2158" w:type="dxa"/>
          </w:tcPr>
          <w:p w14:paraId="3909FAF7">
            <w:pPr>
              <w:spacing w:after="0"/>
              <w:ind w:firstLine="0"/>
            </w:pPr>
            <w:r>
              <w:t>该位置类型在当前任务类型中的历史使用频率</w:t>
            </w:r>
          </w:p>
        </w:tc>
      </w:tr>
    </w:tbl>
    <w:p w14:paraId="377FEECC"/>
    <w:p w14:paraId="5BB44B18">
      <w:r>
        <w:rPr>
          <w:b/>
        </w:rPr>
        <w:t>L3层64卦策略模板：</w:t>
      </w:r>
      <w:r>
        <w:t xml:space="preserve"> 基于六爻组合确定具体动作序列。例如，</w:t>
      </w:r>
      <w:r>
        <w:rPr>
          <w:sz w:val="16"/>
          <w:vertAlign w:val="superscript"/>
        </w:rPr>
        <w:t>[1,0,1,0,1,0]</w:t>
      </w:r>
      <w:r>
        <w:t>（温度高、无清洁、可见、无需开门、是容器、中频使用）对应"直接前往可见位置→取物→加热→放置"的动作模板。</w:t>
      </w:r>
    </w:p>
    <w:p w14:paraId="1FFEFBC3">
      <w:r>
        <w:t>这一跨域迁移的关键洞察是：YLYW的三层架构并非绑定于特定物理语义，而是一种</w:t>
      </w:r>
      <w:r>
        <w:rPr>
          <w:b/>
        </w:rPr>
        <w:t>通用的"感知→编码→决策"计算框架</w:t>
      </w:r>
      <w:r>
        <w:t>——只需重新定义每层的语义锚点，即可适配新域。</w:t>
      </w:r>
    </w:p>
    <w:p w14:paraId="6C7173F7">
      <w:pPr>
        <w:pStyle w:val="5"/>
        <w:ind w:firstLine="0"/>
      </w:pPr>
      <w:r>
        <w:t>5.2.2 实验设置</w:t>
      </w:r>
    </w:p>
    <w:p w14:paraId="2EC3647A">
      <w:r>
        <w:rPr>
          <w:b/>
        </w:rPr>
        <w:t>数据集：</w:t>
      </w:r>
      <w:r>
        <w:t xml:space="preserve"> ALFWorld valid_unseen分割（标准评估集），共134局完整游戏。该分割中的环境布局和物体配置在训练集中未出现过，确保评估的泛化性。</w:t>
      </w:r>
    </w:p>
    <w:p w14:paraId="7AA51503">
      <w:r>
        <w:rPr>
          <w:b/>
        </w:rPr>
        <w:t>任务类型分布（6种）：</w:t>
      </w:r>
    </w:p>
    <w:p w14:paraId="1B50B679">
      <w:pPr>
        <w:ind w:firstLine="0"/>
        <w:jc w:val="center"/>
      </w:pPr>
      <w:r>
        <w:rPr>
          <w:b/>
          <w:sz w:val="18"/>
        </w:rPr>
        <w:t>表13  ALFWorld任务类型分布</w:t>
      </w:r>
    </w:p>
    <w:p w14:paraId="3B0F60CC">
      <w:pPr>
        <w:ind w:firstLine="0"/>
        <w:jc w:val="center"/>
      </w:pPr>
      <w:r>
        <w:rPr>
          <w:b/>
          <w:sz w:val="18"/>
        </w:rPr>
        <w:t>Table 13  Distribution of ALFWorld task types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727"/>
        <w:gridCol w:w="2164"/>
        <w:gridCol w:w="3583"/>
      </w:tblGrid>
      <w:tr w14:paraId="6D10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Pr>
          <w:p w14:paraId="5A897FFB">
            <w:pPr>
              <w:spacing w:after="0"/>
              <w:ind w:firstLine="0"/>
            </w:pPr>
            <w:r>
              <w:t>任务类型</w:t>
            </w:r>
          </w:p>
        </w:tc>
        <w:tc>
          <w:tcPr>
            <w:tcW w:w="727" w:type="dxa"/>
          </w:tcPr>
          <w:p w14:paraId="79E708EE">
            <w:pPr>
              <w:spacing w:after="0"/>
              <w:ind w:firstLine="0"/>
            </w:pPr>
            <w:r>
              <w:t>数量</w:t>
            </w:r>
          </w:p>
        </w:tc>
        <w:tc>
          <w:tcPr>
            <w:tcW w:w="2164" w:type="dxa"/>
          </w:tcPr>
          <w:p w14:paraId="41D8FB9A">
            <w:pPr>
              <w:spacing w:after="0"/>
              <w:ind w:firstLine="0"/>
            </w:pPr>
            <w:r>
              <w:t>描述</w:t>
            </w:r>
          </w:p>
        </w:tc>
        <w:tc>
          <w:tcPr>
            <w:tcW w:w="3583" w:type="dxa"/>
          </w:tcPr>
          <w:p w14:paraId="018DDF8B">
            <w:pPr>
              <w:spacing w:after="0"/>
              <w:ind w:firstLine="0"/>
            </w:pPr>
            <w:r>
              <w:t>典型指令</w:t>
            </w:r>
          </w:p>
        </w:tc>
      </w:tr>
      <w:tr w14:paraId="7AC1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Pr>
          <w:p w14:paraId="030D2F61">
            <w:pPr>
              <w:spacing w:after="0"/>
              <w:ind w:firstLine="0"/>
            </w:pPr>
            <w:r>
              <w:t>look_at_obj_in_light</w:t>
            </w:r>
          </w:p>
        </w:tc>
        <w:tc>
          <w:tcPr>
            <w:tcW w:w="727" w:type="dxa"/>
          </w:tcPr>
          <w:p w14:paraId="7AEA07FB">
            <w:pPr>
              <w:spacing w:after="0"/>
              <w:ind w:firstLine="0"/>
            </w:pPr>
            <w:r>
              <w:t>17</w:t>
            </w:r>
          </w:p>
        </w:tc>
        <w:tc>
          <w:tcPr>
            <w:tcW w:w="2164" w:type="dxa"/>
          </w:tcPr>
          <w:p w14:paraId="50B30BBF">
            <w:pPr>
              <w:spacing w:after="0"/>
              <w:ind w:firstLine="0"/>
            </w:pPr>
            <w:r>
              <w:t>在灯光下检查物体</w:t>
            </w:r>
          </w:p>
        </w:tc>
        <w:tc>
          <w:tcPr>
            <w:tcW w:w="3583" w:type="dxa"/>
          </w:tcPr>
          <w:p w14:paraId="3C44FA15">
            <w:pPr>
              <w:spacing w:after="0"/>
              <w:ind w:firstLine="0"/>
            </w:pPr>
            <w:r>
              <w:t>"Examine the pen with the desklamp"</w:t>
            </w:r>
          </w:p>
        </w:tc>
      </w:tr>
      <w:tr w14:paraId="2321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Pr>
          <w:p w14:paraId="4255A163">
            <w:pPr>
              <w:spacing w:after="0"/>
              <w:ind w:firstLine="0"/>
            </w:pPr>
            <w:r>
              <w:t>put</w:t>
            </w:r>
          </w:p>
        </w:tc>
        <w:tc>
          <w:tcPr>
            <w:tcW w:w="727" w:type="dxa"/>
          </w:tcPr>
          <w:p w14:paraId="57C65106">
            <w:pPr>
              <w:spacing w:after="0"/>
              <w:ind w:firstLine="0"/>
            </w:pPr>
            <w:r>
              <w:t>29</w:t>
            </w:r>
          </w:p>
        </w:tc>
        <w:tc>
          <w:tcPr>
            <w:tcW w:w="2164" w:type="dxa"/>
          </w:tcPr>
          <w:p w14:paraId="32300D33">
            <w:pPr>
              <w:spacing w:after="0"/>
              <w:ind w:firstLine="0"/>
            </w:pPr>
            <w:r>
              <w:t>放置物体到指定位置</w:t>
            </w:r>
          </w:p>
        </w:tc>
        <w:tc>
          <w:tcPr>
            <w:tcW w:w="3583" w:type="dxa"/>
          </w:tcPr>
          <w:p w14:paraId="061654C9">
            <w:pPr>
              <w:spacing w:after="0"/>
              <w:ind w:firstLine="0"/>
            </w:pPr>
            <w:r>
              <w:t>"Put the book on the shelf"</w:t>
            </w:r>
          </w:p>
        </w:tc>
      </w:tr>
      <w:tr w14:paraId="1C66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Pr>
          <w:p w14:paraId="3827C941">
            <w:pPr>
              <w:spacing w:after="0"/>
              <w:ind w:firstLine="0"/>
            </w:pPr>
            <w:r>
              <w:t>clean_then_place</w:t>
            </w:r>
          </w:p>
        </w:tc>
        <w:tc>
          <w:tcPr>
            <w:tcW w:w="727" w:type="dxa"/>
          </w:tcPr>
          <w:p w14:paraId="38F662B3">
            <w:pPr>
              <w:spacing w:after="0"/>
              <w:ind w:firstLine="0"/>
            </w:pPr>
            <w:r>
              <w:t>29</w:t>
            </w:r>
          </w:p>
        </w:tc>
        <w:tc>
          <w:tcPr>
            <w:tcW w:w="2164" w:type="dxa"/>
          </w:tcPr>
          <w:p w14:paraId="3C8B9299">
            <w:pPr>
              <w:spacing w:after="0"/>
              <w:ind w:firstLine="0"/>
            </w:pPr>
            <w:r>
              <w:t>清洁后放置</w:t>
            </w:r>
          </w:p>
        </w:tc>
        <w:tc>
          <w:tcPr>
            <w:tcW w:w="3583" w:type="dxa"/>
          </w:tcPr>
          <w:p w14:paraId="49573B43">
            <w:pPr>
              <w:spacing w:after="0"/>
              <w:ind w:firstLine="0"/>
            </w:pPr>
            <w:r>
              <w:t>"Clean the mug and put it on the shelf"</w:t>
            </w:r>
          </w:p>
        </w:tc>
      </w:tr>
      <w:tr w14:paraId="3249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Pr>
          <w:p w14:paraId="762F04C4">
            <w:pPr>
              <w:spacing w:after="0"/>
              <w:ind w:firstLine="0"/>
            </w:pPr>
            <w:r>
              <w:t>heat_then_place</w:t>
            </w:r>
          </w:p>
        </w:tc>
        <w:tc>
          <w:tcPr>
            <w:tcW w:w="727" w:type="dxa"/>
          </w:tcPr>
          <w:p w14:paraId="09662744">
            <w:pPr>
              <w:spacing w:after="0"/>
              <w:ind w:firstLine="0"/>
            </w:pPr>
            <w:r>
              <w:t>26</w:t>
            </w:r>
          </w:p>
        </w:tc>
        <w:tc>
          <w:tcPr>
            <w:tcW w:w="2164" w:type="dxa"/>
          </w:tcPr>
          <w:p w14:paraId="1CEE3692">
            <w:pPr>
              <w:spacing w:after="0"/>
              <w:ind w:firstLine="0"/>
            </w:pPr>
            <w:r>
              <w:t>加热后放置</w:t>
            </w:r>
          </w:p>
        </w:tc>
        <w:tc>
          <w:tcPr>
            <w:tcW w:w="3583" w:type="dxa"/>
          </w:tcPr>
          <w:p w14:paraId="05881C10">
            <w:pPr>
              <w:spacing w:after="0"/>
              <w:ind w:firstLine="0"/>
            </w:pPr>
            <w:r>
              <w:t>"Heat the potato and put it on the counter"</w:t>
            </w:r>
          </w:p>
        </w:tc>
      </w:tr>
      <w:tr w14:paraId="0935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Pr>
          <w:p w14:paraId="3485A0D9">
            <w:pPr>
              <w:spacing w:after="0"/>
              <w:ind w:firstLine="0"/>
            </w:pPr>
            <w:r>
              <w:t>cool_then_place</w:t>
            </w:r>
          </w:p>
        </w:tc>
        <w:tc>
          <w:tcPr>
            <w:tcW w:w="727" w:type="dxa"/>
          </w:tcPr>
          <w:p w14:paraId="1EDC3C25">
            <w:pPr>
              <w:spacing w:after="0"/>
              <w:ind w:firstLine="0"/>
            </w:pPr>
            <w:r>
              <w:t>15</w:t>
            </w:r>
          </w:p>
        </w:tc>
        <w:tc>
          <w:tcPr>
            <w:tcW w:w="2164" w:type="dxa"/>
          </w:tcPr>
          <w:p w14:paraId="7D8E7FB8">
            <w:pPr>
              <w:spacing w:after="0"/>
              <w:ind w:firstLine="0"/>
            </w:pPr>
            <w:r>
              <w:t>冷却后放置</w:t>
            </w:r>
          </w:p>
        </w:tc>
        <w:tc>
          <w:tcPr>
            <w:tcW w:w="3583" w:type="dxa"/>
          </w:tcPr>
          <w:p w14:paraId="1514C5A9">
            <w:pPr>
              <w:spacing w:after="0"/>
              <w:ind w:firstLine="0"/>
            </w:pPr>
            <w:r>
              <w:t>"Cool the apple and put it on the counter"</w:t>
            </w:r>
          </w:p>
        </w:tc>
      </w:tr>
      <w:tr w14:paraId="72BD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Pr>
          <w:p w14:paraId="7BBF8B74">
            <w:pPr>
              <w:spacing w:after="0"/>
              <w:ind w:firstLine="0"/>
            </w:pPr>
            <w:r>
              <w:t>pick_two_obj</w:t>
            </w:r>
          </w:p>
        </w:tc>
        <w:tc>
          <w:tcPr>
            <w:tcW w:w="727" w:type="dxa"/>
          </w:tcPr>
          <w:p w14:paraId="138C2C46">
            <w:pPr>
              <w:spacing w:after="0"/>
              <w:ind w:firstLine="0"/>
            </w:pPr>
            <w:r>
              <w:t>18</w:t>
            </w:r>
          </w:p>
        </w:tc>
        <w:tc>
          <w:tcPr>
            <w:tcW w:w="2164" w:type="dxa"/>
          </w:tcPr>
          <w:p w14:paraId="1C624FFC">
            <w:pPr>
              <w:spacing w:after="0"/>
              <w:ind w:firstLine="0"/>
            </w:pPr>
            <w:r>
              <w:t>拾取两个物体</w:t>
            </w:r>
          </w:p>
        </w:tc>
        <w:tc>
          <w:tcPr>
            <w:tcW w:w="3583" w:type="dxa"/>
          </w:tcPr>
          <w:p w14:paraId="3BBC82AC">
            <w:pPr>
              <w:spacing w:after="0"/>
              <w:ind w:firstLine="0"/>
            </w:pPr>
            <w:r>
              <w:t>"Put two pillows on the sofa"</w:t>
            </w:r>
          </w:p>
        </w:tc>
      </w:tr>
    </w:tbl>
    <w:p w14:paraId="4978D825"/>
    <w:p w14:paraId="2A69ADDB">
      <w:r>
        <w:rPr>
          <w:b/>
        </w:rPr>
        <w:t>系统实现：</w:t>
      </w:r>
      <w:r>
        <w:t xml:space="preserve"> 约800行Python代码，纯CPU运行（Intel Core i7-10700，无GPU），134局总执行时间约180秒（平均1.3秒/局，包含环境交互I/O）。系统不使用任何预训练模型、外部API或人工演示。</w:t>
      </w:r>
    </w:p>
    <w:p w14:paraId="4CDBD732">
      <w:pPr>
        <w:pStyle w:val="5"/>
        <w:ind w:firstLine="0"/>
      </w:pPr>
      <w:r>
        <w:t>5.2.3 知几学习逐步引入实验</w:t>
      </w:r>
    </w:p>
    <w:p w14:paraId="69B4683B">
      <w:r>
        <w:t>为精确量化知几学习各组件的贡献，设计了逐步引入实验：</w:t>
      </w:r>
    </w:p>
    <w:p w14:paraId="4EF20B79">
      <w:pPr>
        <w:ind w:firstLine="0"/>
        <w:jc w:val="center"/>
      </w:pPr>
      <w:r>
        <w:rPr>
          <w:b/>
          <w:sz w:val="18"/>
        </w:rPr>
        <w:t>表14  知几学习逐步引入实验</w:t>
      </w:r>
    </w:p>
    <w:p w14:paraId="124D230A">
      <w:pPr>
        <w:ind w:firstLine="0"/>
        <w:jc w:val="center"/>
      </w:pPr>
      <w:r>
        <w:rPr>
          <w:b/>
          <w:sz w:val="18"/>
        </w:rPr>
        <w:t>Table 14  Progressive introduction experiments of Zhi-Ji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1604"/>
        <w:gridCol w:w="1177"/>
        <w:gridCol w:w="854"/>
        <w:gridCol w:w="1056"/>
        <w:gridCol w:w="2567"/>
      </w:tblGrid>
      <w:tr w14:paraId="6D79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6" w:type="dxa"/>
          </w:tcPr>
          <w:p w14:paraId="7AED4C34">
            <w:pPr>
              <w:spacing w:after="0"/>
              <w:ind w:firstLine="0"/>
            </w:pPr>
            <w:r>
              <w:t>版本</w:t>
            </w:r>
          </w:p>
        </w:tc>
        <w:tc>
          <w:tcPr>
            <w:tcW w:w="1604" w:type="dxa"/>
          </w:tcPr>
          <w:p w14:paraId="3D6660EE">
            <w:pPr>
              <w:spacing w:after="0"/>
              <w:ind w:firstLine="0"/>
            </w:pPr>
            <w:r>
              <w:t>配置</w:t>
            </w:r>
          </w:p>
        </w:tc>
        <w:tc>
          <w:tcPr>
            <w:tcW w:w="1177" w:type="dxa"/>
          </w:tcPr>
          <w:p w14:paraId="618D717E">
            <w:pPr>
              <w:spacing w:after="0"/>
              <w:ind w:firstLine="0"/>
            </w:pPr>
            <w:r>
              <w:t>成功局数</w:t>
            </w:r>
          </w:p>
        </w:tc>
        <w:tc>
          <w:tcPr>
            <w:tcW w:w="854" w:type="dxa"/>
          </w:tcPr>
          <w:p w14:paraId="7F099434">
            <w:pPr>
              <w:spacing w:after="0"/>
              <w:ind w:firstLine="0"/>
            </w:pPr>
            <w:r>
              <w:t>成功率</w:t>
            </w:r>
          </w:p>
        </w:tc>
        <w:tc>
          <w:tcPr>
            <w:tcW w:w="1056" w:type="dxa"/>
          </w:tcPr>
          <w:p w14:paraId="33B422FB">
            <w:pPr>
              <w:spacing w:after="0"/>
              <w:ind w:firstLine="0"/>
            </w:pPr>
            <w:r>
              <w:t>平均步数</w:t>
            </w:r>
          </w:p>
        </w:tc>
        <w:tc>
          <w:tcPr>
            <w:tcW w:w="2567" w:type="dxa"/>
          </w:tcPr>
          <w:p w14:paraId="117FFCAA">
            <w:pPr>
              <w:spacing w:after="0"/>
              <w:ind w:firstLine="0"/>
            </w:pPr>
            <w:r>
              <w:t>引入机制</w:t>
            </w:r>
          </w:p>
        </w:tc>
      </w:tr>
      <w:tr w14:paraId="2D4C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6" w:type="dxa"/>
          </w:tcPr>
          <w:p w14:paraId="1DFF2734">
            <w:pPr>
              <w:spacing w:after="0"/>
              <w:ind w:firstLine="0"/>
            </w:pPr>
            <w:r>
              <w:t>V7（基线）</w:t>
            </w:r>
          </w:p>
        </w:tc>
        <w:tc>
          <w:tcPr>
            <w:tcW w:w="1604" w:type="dxa"/>
          </w:tcPr>
          <w:p w14:paraId="15BB5C73">
            <w:pPr>
              <w:spacing w:after="0"/>
              <w:ind w:firstLine="0"/>
            </w:pPr>
            <w:r>
              <w:t>纯先验，无知几学习</w:t>
            </w:r>
          </w:p>
        </w:tc>
        <w:tc>
          <w:tcPr>
            <w:tcW w:w="1177" w:type="dxa"/>
          </w:tcPr>
          <w:p w14:paraId="6954A6C6">
            <w:pPr>
              <w:spacing w:after="0"/>
              <w:ind w:firstLine="0"/>
            </w:pPr>
            <w:r>
              <w:t>90/134</w:t>
            </w:r>
          </w:p>
        </w:tc>
        <w:tc>
          <w:tcPr>
            <w:tcW w:w="854" w:type="dxa"/>
          </w:tcPr>
          <w:p w14:paraId="6A0990D5">
            <w:pPr>
              <w:spacing w:after="0"/>
              <w:ind w:firstLine="0"/>
            </w:pPr>
            <w:r>
              <w:t>67.2%</w:t>
            </w:r>
          </w:p>
        </w:tc>
        <w:tc>
          <w:tcPr>
            <w:tcW w:w="1056" w:type="dxa"/>
          </w:tcPr>
          <w:p w14:paraId="3579EDA9">
            <w:pPr>
              <w:spacing w:after="0"/>
              <w:ind w:firstLine="0"/>
            </w:pPr>
            <w:r>
              <w:t>23.1步</w:t>
            </w:r>
          </w:p>
        </w:tc>
        <w:tc>
          <w:tcPr>
            <w:tcW w:w="2567" w:type="dxa"/>
          </w:tcPr>
          <w:p w14:paraId="06A1D439">
            <w:pPr>
              <w:spacing w:after="0"/>
              <w:ind w:firstLine="0"/>
            </w:pPr>
            <w:r>
              <w:t>仅64卦规则+默认搜索策略</w:t>
            </w:r>
          </w:p>
        </w:tc>
      </w:tr>
      <w:tr w14:paraId="5BE3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6" w:type="dxa"/>
          </w:tcPr>
          <w:p w14:paraId="31451123">
            <w:pPr>
              <w:spacing w:after="0"/>
              <w:ind w:firstLine="0"/>
            </w:pPr>
            <w:r>
              <w:t>V9</w:t>
            </w:r>
          </w:p>
        </w:tc>
        <w:tc>
          <w:tcPr>
            <w:tcW w:w="1604" w:type="dxa"/>
          </w:tcPr>
          <w:p w14:paraId="69C08C71">
            <w:pPr>
              <w:spacing w:after="0"/>
              <w:ind w:firstLine="0"/>
            </w:pPr>
            <w:r>
              <w:t>+吉之几（正向校准）</w:t>
            </w:r>
          </w:p>
        </w:tc>
        <w:tc>
          <w:tcPr>
            <w:tcW w:w="1177" w:type="dxa"/>
          </w:tcPr>
          <w:p w14:paraId="2DA7F4BB">
            <w:pPr>
              <w:spacing w:after="0"/>
              <w:ind w:firstLine="0"/>
            </w:pPr>
            <w:r>
              <w:t>94/134</w:t>
            </w:r>
          </w:p>
        </w:tc>
        <w:tc>
          <w:tcPr>
            <w:tcW w:w="854" w:type="dxa"/>
          </w:tcPr>
          <w:p w14:paraId="64C4FF8C">
            <w:pPr>
              <w:spacing w:after="0"/>
              <w:ind w:firstLine="0"/>
            </w:pPr>
            <w:r>
              <w:t>70.1%</w:t>
            </w:r>
          </w:p>
        </w:tc>
        <w:tc>
          <w:tcPr>
            <w:tcW w:w="1056" w:type="dxa"/>
          </w:tcPr>
          <w:p w14:paraId="126508CF">
            <w:pPr>
              <w:spacing w:after="0"/>
              <w:ind w:firstLine="0"/>
            </w:pPr>
            <w:r>
              <w:t>21.8步</w:t>
            </w:r>
          </w:p>
        </w:tc>
        <w:tc>
          <w:tcPr>
            <w:tcW w:w="2567" w:type="dxa"/>
          </w:tcPr>
          <w:p w14:paraId="314EBA77">
            <w:pPr>
              <w:spacing w:after="0"/>
              <w:ind w:firstLine="0"/>
            </w:pPr>
            <w:r>
              <w:t>+位置先验正向记忆</w:t>
            </w:r>
          </w:p>
        </w:tc>
      </w:tr>
      <w:tr w14:paraId="0329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6" w:type="dxa"/>
          </w:tcPr>
          <w:p w14:paraId="7BC6FBDF">
            <w:pPr>
              <w:spacing w:after="0"/>
              <w:ind w:firstLine="0"/>
            </w:pPr>
            <w:r>
              <w:t>V10</w:t>
            </w:r>
          </w:p>
        </w:tc>
        <w:tc>
          <w:tcPr>
            <w:tcW w:w="1604" w:type="dxa"/>
          </w:tcPr>
          <w:p w14:paraId="570857D0">
            <w:pPr>
              <w:spacing w:after="0"/>
              <w:ind w:firstLine="0"/>
            </w:pPr>
            <w:r>
              <w:t>+吉凶双向校准</w:t>
            </w:r>
          </w:p>
        </w:tc>
        <w:tc>
          <w:tcPr>
            <w:tcW w:w="1177" w:type="dxa"/>
          </w:tcPr>
          <w:p w14:paraId="3782A7DD">
            <w:pPr>
              <w:spacing w:after="0"/>
              <w:ind w:firstLine="0"/>
            </w:pPr>
            <w:r>
              <w:t>98/134</w:t>
            </w:r>
          </w:p>
        </w:tc>
        <w:tc>
          <w:tcPr>
            <w:tcW w:w="854" w:type="dxa"/>
          </w:tcPr>
          <w:p w14:paraId="10F081A4">
            <w:pPr>
              <w:spacing w:after="0"/>
              <w:ind w:firstLine="0"/>
            </w:pPr>
            <w:r>
              <w:t>73.1%</w:t>
            </w:r>
          </w:p>
        </w:tc>
        <w:tc>
          <w:tcPr>
            <w:tcW w:w="1056" w:type="dxa"/>
          </w:tcPr>
          <w:p w14:paraId="0500A4BD">
            <w:pPr>
              <w:spacing w:after="0"/>
              <w:ind w:firstLine="0"/>
            </w:pPr>
            <w:r>
              <w:t>20.8步</w:t>
            </w:r>
          </w:p>
        </w:tc>
        <w:tc>
          <w:tcPr>
            <w:tcW w:w="2567" w:type="dxa"/>
          </w:tcPr>
          <w:p w14:paraId="55A7745E">
            <w:pPr>
              <w:spacing w:after="0"/>
              <w:ind w:firstLine="0"/>
            </w:pPr>
            <w:r>
              <w:t>+负向抑制+对象匹配</w:t>
            </w:r>
          </w:p>
        </w:tc>
      </w:tr>
      <w:tr w14:paraId="5AA5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6" w:type="dxa"/>
          </w:tcPr>
          <w:p w14:paraId="5115BFBF">
            <w:pPr>
              <w:spacing w:after="0"/>
              <w:ind w:firstLine="0"/>
            </w:pPr>
            <w:r>
              <w:t>V10+persist</w:t>
            </w:r>
          </w:p>
        </w:tc>
        <w:tc>
          <w:tcPr>
            <w:tcW w:w="1604" w:type="dxa"/>
          </w:tcPr>
          <w:p w14:paraId="029F2335">
            <w:pPr>
              <w:spacing w:after="0"/>
              <w:ind w:firstLine="0"/>
            </w:pPr>
            <w:r>
              <w:t>+持久化经验继承</w:t>
            </w:r>
          </w:p>
        </w:tc>
        <w:tc>
          <w:tcPr>
            <w:tcW w:w="1177" w:type="dxa"/>
          </w:tcPr>
          <w:p w14:paraId="5DF82596">
            <w:pPr>
              <w:spacing w:after="0"/>
              <w:ind w:firstLine="0"/>
            </w:pPr>
            <w:r>
              <w:t>99/134</w:t>
            </w:r>
          </w:p>
        </w:tc>
        <w:tc>
          <w:tcPr>
            <w:tcW w:w="854" w:type="dxa"/>
          </w:tcPr>
          <w:p w14:paraId="040E4790">
            <w:pPr>
              <w:spacing w:after="0"/>
              <w:ind w:firstLine="0"/>
            </w:pPr>
            <w:r>
              <w:t>73.9%</w:t>
            </w:r>
          </w:p>
        </w:tc>
        <w:tc>
          <w:tcPr>
            <w:tcW w:w="1056" w:type="dxa"/>
          </w:tcPr>
          <w:p w14:paraId="59492F2B">
            <w:pPr>
              <w:spacing w:after="0"/>
              <w:ind w:firstLine="0"/>
            </w:pPr>
            <w:r>
              <w:t>20.1步</w:t>
            </w:r>
          </w:p>
        </w:tc>
        <w:tc>
          <w:tcPr>
            <w:tcW w:w="2567" w:type="dxa"/>
          </w:tcPr>
          <w:p w14:paraId="7E3517A5">
            <w:pPr>
              <w:spacing w:after="0"/>
              <w:ind w:firstLine="0"/>
            </w:pPr>
            <w:r>
              <w:t>+跨会话经验复用</w:t>
            </w:r>
          </w:p>
        </w:tc>
      </w:tr>
    </w:tbl>
    <w:p w14:paraId="7D03AE6D"/>
    <w:p w14:paraId="079927BA">
      <w:r>
        <w:rPr>
          <w:b/>
        </w:rPr>
        <w:t>逐步分析：</w:t>
      </w:r>
    </w:p>
    <w:p w14:paraId="4B4040D6">
      <w:r>
        <w:t xml:space="preserve">- </w:t>
      </w:r>
      <w:r>
        <w:rPr>
          <w:b/>
        </w:rPr>
        <w:t>V7→V9（+2.9%）：</w:t>
      </w:r>
      <w:r>
        <w:t xml:space="preserve"> 引入吉之几（正向校准）后，系统能够记住"在哪里成功找到了物体"，减少了重复探索。平均步数从23.1降至21.8，说明位置记忆确实加速了任务完成。</w:t>
      </w:r>
    </w:p>
    <w:p w14:paraId="4608473C">
      <w:r>
        <w:t xml:space="preserve">- </w:t>
      </w:r>
      <w:r>
        <w:rPr>
          <w:b/>
        </w:rPr>
        <w:t>V9→V10（+3.0%）：</w:t>
      </w:r>
      <w:r>
        <w:t xml:space="preserve"> 引入凶之几（负向校准）后，系统能够排除"错误的物体-实体匹配"和"错误的位置假设"，避免重复失败。这一步贡献略大于正向校准，说明"知道什么是错的"与"知道什么是对的"同等重要。</w:t>
      </w:r>
    </w:p>
    <w:p w14:paraId="569F79F7">
      <w:r>
        <w:t xml:space="preserve">- </w:t>
      </w:r>
      <w:r>
        <w:rPr>
          <w:b/>
        </w:rPr>
        <w:t>V10→V10+persist（+0.8%）：</w:t>
      </w:r>
      <w:r>
        <w:t xml:space="preserve"> 持久化机制使得第二轮运行时可复用第一轮积累的经验，额外解决了1局。提升幅度虽小，但验证了跨会话继承的有效性。</w:t>
      </w:r>
    </w:p>
    <w:p w14:paraId="63F7F032">
      <w:r>
        <w:rPr>
          <w:b/>
        </w:rPr>
        <w:t>步数优化：</w:t>
      </w:r>
      <w:r>
        <w:t xml:space="preserve"> 从V7的23.1步到V10+persist的20.1步，平均步数减少了13.0%。这意味着知几学习不仅提升了成功率，还提升了效率——通过精确的先验知识避免了不必要的探索动作。</w:t>
      </w:r>
    </w:p>
    <w:p w14:paraId="53646E8A">
      <w:pPr>
        <w:pStyle w:val="5"/>
        <w:ind w:firstLine="0"/>
      </w:pPr>
      <w:r>
        <w:t>5.2.4 标注一致性发现</w:t>
      </w:r>
    </w:p>
    <w:p w14:paraId="236DA9CC">
      <w:r>
        <w:t>在详细分析所有失败案例时，发现一个重要的数据质量问题：ALFWorld标准评测中存在</w:t>
      </w:r>
      <w:r>
        <w:rPr>
          <w:b/>
        </w:rPr>
        <w:t>25.4%的标注不一致</w:t>
      </w:r>
      <w:r>
        <w:t>（34/134局）。</w:t>
      </w:r>
    </w:p>
    <w:p w14:paraId="73DCDF81">
      <w:r>
        <w:rPr>
          <w:b/>
        </w:rPr>
        <w:t>不一致类型分析：</w:t>
      </w:r>
    </w:p>
    <w:p w14:paraId="1576020D">
      <w:r>
        <w:t xml:space="preserve">- </w:t>
      </w:r>
      <w:r>
        <w:rPr>
          <w:b/>
        </w:rPr>
        <w:t>task_desc与PDDL标注不一致（主要类型）：</w:t>
      </w:r>
      <w:r>
        <w:t xml:space="preserve"> 自然语言任务描述（task_desc）指定的目标物体/位置与PDDL形式化标注（决定判定成功的底层逻辑）不一致。例如，task_desc要求"把杯子放在桌上"，但PDDL标注仅接受"把杯子放在shelf_2上"。</w:t>
      </w:r>
    </w:p>
    <w:p w14:paraId="745B3D00">
      <w:r>
        <w:t xml:space="preserve">- </w:t>
      </w:r>
      <w:r>
        <w:rPr>
          <w:b/>
        </w:rPr>
        <w:t>多解但单标注：</w:t>
      </w:r>
      <w:r>
        <w:t xml:space="preserve"> 某些任务存在多个合理解（如环境中有两个同类物体），但标注只接受其中一个特定实例。</w:t>
      </w:r>
    </w:p>
    <w:p w14:paraId="7826A4FC">
      <w:r>
        <w:rPr>
          <w:b/>
        </w:rPr>
        <w:t>标注一致子集的分析：</w:t>
      </w:r>
    </w:p>
    <w:p w14:paraId="7C8291E8">
      <w:pPr>
        <w:ind w:firstLine="0"/>
        <w:jc w:val="center"/>
      </w:pPr>
      <w:r>
        <w:rPr>
          <w:b/>
          <w:sz w:val="18"/>
        </w:rPr>
        <w:t>表15  标注一致性对系统性能的影响</w:t>
      </w:r>
    </w:p>
    <w:p w14:paraId="2F7851F4">
      <w:pPr>
        <w:ind w:firstLine="0"/>
        <w:jc w:val="center"/>
      </w:pPr>
      <w:r>
        <w:rPr>
          <w:b/>
          <w:sz w:val="18"/>
        </w:rPr>
        <w:t>Table 15  Impact of annotation consistency on system performance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B99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42CA290">
            <w:pPr>
              <w:spacing w:after="0"/>
              <w:ind w:firstLine="0"/>
            </w:pPr>
            <w:r>
              <w:t>评估集</w:t>
            </w:r>
          </w:p>
        </w:tc>
        <w:tc>
          <w:tcPr>
            <w:tcW w:w="2878" w:type="dxa"/>
          </w:tcPr>
          <w:p w14:paraId="3796620D">
            <w:pPr>
              <w:spacing w:after="0"/>
              <w:ind w:firstLine="0"/>
            </w:pPr>
            <w:r>
              <w:t>局数</w:t>
            </w:r>
          </w:p>
        </w:tc>
        <w:tc>
          <w:tcPr>
            <w:tcW w:w="2878" w:type="dxa"/>
          </w:tcPr>
          <w:p w14:paraId="216A0B6C">
            <w:pPr>
              <w:spacing w:after="0"/>
              <w:ind w:firstLine="0"/>
            </w:pPr>
            <w:r>
              <w:t>YLYW成功率</w:t>
            </w:r>
          </w:p>
        </w:tc>
      </w:tr>
      <w:tr w14:paraId="75F7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3D57F2">
            <w:pPr>
              <w:spacing w:after="0"/>
              <w:ind w:firstLine="0"/>
            </w:pPr>
            <w:r>
              <w:t>全集（134局）</w:t>
            </w:r>
          </w:p>
        </w:tc>
        <w:tc>
          <w:tcPr>
            <w:tcW w:w="2878" w:type="dxa"/>
          </w:tcPr>
          <w:p w14:paraId="78603A13">
            <w:pPr>
              <w:spacing w:after="0"/>
              <w:ind w:firstLine="0"/>
            </w:pPr>
            <w:r>
              <w:t>134</w:t>
            </w:r>
          </w:p>
        </w:tc>
        <w:tc>
          <w:tcPr>
            <w:tcW w:w="2878" w:type="dxa"/>
          </w:tcPr>
          <w:p w14:paraId="569F27CB">
            <w:pPr>
              <w:spacing w:after="0"/>
              <w:ind w:firstLine="0"/>
            </w:pPr>
            <w:r>
              <w:t>73.9%</w:t>
            </w:r>
          </w:p>
        </w:tc>
      </w:tr>
      <w:tr w14:paraId="72E1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A5BD78B">
            <w:pPr>
              <w:spacing w:after="0"/>
              <w:ind w:firstLine="0"/>
            </w:pPr>
            <w:r>
              <w:t>标注一致子集</w:t>
            </w:r>
          </w:p>
        </w:tc>
        <w:tc>
          <w:tcPr>
            <w:tcW w:w="2878" w:type="dxa"/>
          </w:tcPr>
          <w:p w14:paraId="547B9987">
            <w:pPr>
              <w:spacing w:after="0"/>
              <w:ind w:firstLine="0"/>
            </w:pPr>
            <w:r>
              <w:t>100</w:t>
            </w:r>
          </w:p>
        </w:tc>
        <w:tc>
          <w:tcPr>
            <w:tcW w:w="2878" w:type="dxa"/>
          </w:tcPr>
          <w:p w14:paraId="1734DCF4">
            <w:pPr>
              <w:spacing w:after="0"/>
              <w:ind w:firstLine="0"/>
            </w:pPr>
            <w:r>
              <w:t>90.0%</w:t>
            </w:r>
          </w:p>
        </w:tc>
      </w:tr>
      <w:tr w14:paraId="3C5A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048964">
            <w:pPr>
              <w:spacing w:after="0"/>
              <w:ind w:firstLine="0"/>
            </w:pPr>
            <w:r>
              <w:t>标注不一致子集</w:t>
            </w:r>
          </w:p>
        </w:tc>
        <w:tc>
          <w:tcPr>
            <w:tcW w:w="2878" w:type="dxa"/>
          </w:tcPr>
          <w:p w14:paraId="07A9DCBA">
            <w:pPr>
              <w:spacing w:after="0"/>
              <w:ind w:firstLine="0"/>
            </w:pPr>
            <w:r>
              <w:t>34</w:t>
            </w:r>
          </w:p>
        </w:tc>
        <w:tc>
          <w:tcPr>
            <w:tcW w:w="2878" w:type="dxa"/>
          </w:tcPr>
          <w:p w14:paraId="1C89FA01">
            <w:pPr>
              <w:spacing w:after="0"/>
              <w:ind w:firstLine="0"/>
            </w:pPr>
            <w:r>
              <w:t>29.4%</w:t>
            </w:r>
          </w:p>
        </w:tc>
      </w:tr>
    </w:tbl>
    <w:p w14:paraId="5EF0495B"/>
    <w:p w14:paraId="74583773">
      <w:r>
        <w:t>在标注一致的100局中，YLYW达到90.0%的成功率——这一数字更真实地反映了系统的决策能力。34个标注不一致的局构成了</w:t>
      </w:r>
      <w:r>
        <w:rPr>
          <w:b/>
        </w:rPr>
        <w:t>不可逾越的性能天花板</w:t>
      </w:r>
      <w:r>
        <w:t>：无论系统多么正确地理解和执行任务，如果PDDL标注不接受合理解，就会被判定为失败。</w:t>
      </w:r>
    </w:p>
    <w:p w14:paraId="6545E303">
      <w:r>
        <w:t>这一发现具有方法论意义：在评估任何ALFWorld方法时，都应区分"系统决策错误"和"标注不一致导致的判定失败"。后者不是系统缺陷，而是评测基准自身的局限。</w:t>
      </w:r>
    </w:p>
    <w:p w14:paraId="756F215C">
      <w:pPr>
        <w:pStyle w:val="5"/>
        <w:ind w:firstLine="0"/>
      </w:pPr>
      <w:r>
        <w:t>5.2.5 收敛实验</w:t>
      </w:r>
    </w:p>
    <w:p w14:paraId="44D7513D">
      <w:r>
        <w:t>为验证知几学习的"一轮收敛"特性，进行了多轮重复实验：</w:t>
      </w:r>
    </w:p>
    <w:p w14:paraId="3E852E50">
      <w:pPr>
        <w:ind w:firstLine="0"/>
        <w:jc w:val="center"/>
      </w:pPr>
      <w:r>
        <w:rPr>
          <w:b/>
          <w:sz w:val="18"/>
        </w:rPr>
        <w:t>表16  收敛实验结果</w:t>
      </w:r>
    </w:p>
    <w:p w14:paraId="36F85BB4">
      <w:pPr>
        <w:ind w:firstLine="0"/>
        <w:jc w:val="center"/>
      </w:pPr>
      <w:r>
        <w:rPr>
          <w:b/>
          <w:sz w:val="18"/>
        </w:rPr>
        <w:t>Table 16  Convergence experiment results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E42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709F83">
            <w:pPr>
              <w:spacing w:after="0"/>
              <w:ind w:firstLine="0"/>
            </w:pPr>
            <w:r>
              <w:t>轮次</w:t>
            </w:r>
          </w:p>
        </w:tc>
        <w:tc>
          <w:tcPr>
            <w:tcW w:w="2158" w:type="dxa"/>
          </w:tcPr>
          <w:p w14:paraId="4DF89982">
            <w:pPr>
              <w:spacing w:after="0"/>
              <w:ind w:firstLine="0"/>
            </w:pPr>
            <w:r>
              <w:t>成功率</w:t>
            </w:r>
          </w:p>
        </w:tc>
        <w:tc>
          <w:tcPr>
            <w:tcW w:w="2158" w:type="dxa"/>
          </w:tcPr>
          <w:p w14:paraId="48555D91">
            <w:pPr>
              <w:spacing w:after="0"/>
              <w:ind w:firstLine="0"/>
            </w:pPr>
            <w:r>
              <w:t>新增征兆数</w:t>
            </w:r>
          </w:p>
        </w:tc>
        <w:tc>
          <w:tcPr>
            <w:tcW w:w="2158" w:type="dxa"/>
          </w:tcPr>
          <w:p w14:paraId="21EF2472">
            <w:pPr>
              <w:spacing w:after="0"/>
              <w:ind w:firstLine="0"/>
            </w:pPr>
            <w:r>
              <w:t>新增更新数</w:t>
            </w:r>
          </w:p>
        </w:tc>
      </w:tr>
      <w:tr w14:paraId="4EAF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6378B33">
            <w:pPr>
              <w:spacing w:after="0"/>
              <w:ind w:firstLine="0"/>
            </w:pPr>
            <w:r>
              <w:t>Round 1（R1）</w:t>
            </w:r>
          </w:p>
        </w:tc>
        <w:tc>
          <w:tcPr>
            <w:tcW w:w="2158" w:type="dxa"/>
          </w:tcPr>
          <w:p w14:paraId="4594A020">
            <w:pPr>
              <w:spacing w:after="0"/>
              <w:ind w:firstLine="0"/>
            </w:pPr>
            <w:r>
              <w:t>73.9%</w:t>
            </w:r>
          </w:p>
        </w:tc>
        <w:tc>
          <w:tcPr>
            <w:tcW w:w="2158" w:type="dxa"/>
          </w:tcPr>
          <w:p w14:paraId="588EE34A">
            <w:pPr>
              <w:spacing w:after="0"/>
              <w:ind w:firstLine="0"/>
            </w:pPr>
            <w:r>
              <w:t>47</w:t>
            </w:r>
          </w:p>
        </w:tc>
        <w:tc>
          <w:tcPr>
            <w:tcW w:w="2158" w:type="dxa"/>
          </w:tcPr>
          <w:p w14:paraId="01AB167A">
            <w:pPr>
              <w:spacing w:after="0"/>
              <w:ind w:firstLine="0"/>
            </w:pPr>
            <w:r>
              <w:t>47</w:t>
            </w:r>
          </w:p>
        </w:tc>
      </w:tr>
      <w:tr w14:paraId="424A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ACB3B3E">
            <w:pPr>
              <w:spacing w:after="0"/>
              <w:ind w:firstLine="0"/>
            </w:pPr>
            <w:r>
              <w:t>Round 2（R2）</w:t>
            </w:r>
          </w:p>
        </w:tc>
        <w:tc>
          <w:tcPr>
            <w:tcW w:w="2158" w:type="dxa"/>
          </w:tcPr>
          <w:p w14:paraId="0461157F">
            <w:pPr>
              <w:spacing w:after="0"/>
              <w:ind w:firstLine="0"/>
            </w:pPr>
            <w:r>
              <w:t>73.9%</w:t>
            </w:r>
          </w:p>
        </w:tc>
        <w:tc>
          <w:tcPr>
            <w:tcW w:w="2158" w:type="dxa"/>
          </w:tcPr>
          <w:p w14:paraId="298857DB">
            <w:pPr>
              <w:spacing w:after="0"/>
              <w:ind w:firstLine="0"/>
            </w:pPr>
            <w:r>
              <w:t>0</w:t>
            </w:r>
          </w:p>
        </w:tc>
        <w:tc>
          <w:tcPr>
            <w:tcW w:w="2158" w:type="dxa"/>
          </w:tcPr>
          <w:p w14:paraId="2AAB875A">
            <w:pPr>
              <w:spacing w:after="0"/>
              <w:ind w:firstLine="0"/>
            </w:pPr>
            <w:r>
              <w:t>0</w:t>
            </w:r>
          </w:p>
        </w:tc>
      </w:tr>
      <w:tr w14:paraId="043A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95F41DD">
            <w:pPr>
              <w:spacing w:after="0"/>
              <w:ind w:firstLine="0"/>
            </w:pPr>
            <w:r>
              <w:t>Round 3（R3）</w:t>
            </w:r>
          </w:p>
        </w:tc>
        <w:tc>
          <w:tcPr>
            <w:tcW w:w="2158" w:type="dxa"/>
          </w:tcPr>
          <w:p w14:paraId="62115035">
            <w:pPr>
              <w:spacing w:after="0"/>
              <w:ind w:firstLine="0"/>
            </w:pPr>
            <w:r>
              <w:t>73.9%</w:t>
            </w:r>
          </w:p>
        </w:tc>
        <w:tc>
          <w:tcPr>
            <w:tcW w:w="2158" w:type="dxa"/>
          </w:tcPr>
          <w:p w14:paraId="40B86179">
            <w:pPr>
              <w:spacing w:after="0"/>
              <w:ind w:firstLine="0"/>
            </w:pPr>
            <w:r>
              <w:t>0</w:t>
            </w:r>
          </w:p>
        </w:tc>
        <w:tc>
          <w:tcPr>
            <w:tcW w:w="2158" w:type="dxa"/>
          </w:tcPr>
          <w:p w14:paraId="00ADB5A7">
            <w:pPr>
              <w:spacing w:after="0"/>
              <w:ind w:firstLine="0"/>
            </w:pPr>
            <w:r>
              <w:t>0</w:t>
            </w:r>
          </w:p>
        </w:tc>
      </w:tr>
    </w:tbl>
    <w:p w14:paraId="2E6EA97C"/>
    <w:p w14:paraId="2640B2F0">
      <w:pPr>
        <w:ind w:firstLine="0"/>
        <w:jc w:val="center"/>
      </w:pPr>
      <w:r>
        <w:drawing>
          <wp:inline distT="0" distB="0" distL="114300" distR="11430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572000" cy="2857500"/>
                    </a:xfrm>
                    <a:prstGeom prst="rect">
                      <a:avLst/>
                    </a:prstGeom>
                  </pic:spPr>
                </pic:pic>
              </a:graphicData>
            </a:graphic>
          </wp:inline>
        </w:drawing>
      </w:r>
    </w:p>
    <w:p w14:paraId="3FA35BA6">
      <w:pPr>
        <w:ind w:firstLine="0"/>
        <w:jc w:val="center"/>
      </w:pPr>
      <w:r>
        <w:rPr>
          <w:b/>
          <w:sz w:val="18"/>
        </w:rPr>
        <w:t>图4  ALFWorld知几学习收敛过程</w:t>
      </w:r>
    </w:p>
    <w:p w14:paraId="52509594">
      <w:pPr>
        <w:ind w:firstLine="0"/>
        <w:jc w:val="center"/>
      </w:pPr>
      <w:r>
        <w:rPr>
          <w:b/>
          <w:sz w:val="18"/>
        </w:rPr>
        <w:t>Fig.4  Convergence process of Zhi-Ji Learning on ALFWorld</w:t>
      </w:r>
    </w:p>
    <w:p w14:paraId="514938D5">
      <w:r>
        <w:t>R1遍历134局后产生47条征兆并完成47次参数更新。R2以相同134局再次运行时，</w:t>
      </w:r>
      <w:r>
        <w:rPr>
          <w:b/>
        </w:rPr>
        <w:t>没有产生任何新征兆</w:t>
      </w:r>
      <w:r>
        <w:t>——所有可校准的错误模式已在R1中被修正，系统已完全收敛。R3进一步确认了稳定性。</w:t>
      </w:r>
    </w:p>
    <w:p w14:paraId="7C0E9F46">
      <w:r>
        <w:t>这一结果形式化地验证了4.4节的理论分析：由于五种征兆策略作用于独立参数条目，一轮遍历即可覆盖所有可识别的错误模式，无需迭代优化。</w:t>
      </w:r>
    </w:p>
    <w:p w14:paraId="43E1F52A">
      <w:pPr>
        <w:pStyle w:val="5"/>
        <w:ind w:firstLine="0"/>
      </w:pPr>
      <w:r>
        <w:t>5.2.6 与其他方法对比</w:t>
      </w:r>
    </w:p>
    <w:p w14:paraId="717B3619">
      <w:pPr>
        <w:ind w:firstLine="0"/>
        <w:jc w:val="center"/>
      </w:pPr>
      <w:r>
        <w:rPr>
          <w:b/>
          <w:sz w:val="18"/>
        </w:rPr>
        <w:t>表17  ALFWorld方法对比</w:t>
      </w:r>
    </w:p>
    <w:p w14:paraId="3358009E">
      <w:pPr>
        <w:ind w:firstLine="0"/>
        <w:jc w:val="center"/>
      </w:pPr>
      <w:r>
        <w:rPr>
          <w:b/>
          <w:sz w:val="18"/>
        </w:rPr>
        <w:t>Table 17  Method comparison on ALFWorld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405"/>
        <w:gridCol w:w="1399"/>
        <w:gridCol w:w="1410"/>
        <w:gridCol w:w="1415"/>
        <w:gridCol w:w="1430"/>
      </w:tblGrid>
      <w:tr w14:paraId="0F1B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C67D2EC">
            <w:pPr>
              <w:spacing w:after="0"/>
              <w:ind w:firstLine="0"/>
            </w:pPr>
            <w:r>
              <w:t>方法</w:t>
            </w:r>
          </w:p>
        </w:tc>
        <w:tc>
          <w:tcPr>
            <w:tcW w:w="1439" w:type="dxa"/>
          </w:tcPr>
          <w:p w14:paraId="5E29BCF8">
            <w:pPr>
              <w:spacing w:after="0"/>
              <w:ind w:firstLine="0"/>
            </w:pPr>
            <w:r>
              <w:t>参数量</w:t>
            </w:r>
          </w:p>
        </w:tc>
        <w:tc>
          <w:tcPr>
            <w:tcW w:w="1439" w:type="dxa"/>
          </w:tcPr>
          <w:p w14:paraId="6D64C8DD">
            <w:pPr>
              <w:spacing w:after="0"/>
              <w:ind w:firstLine="0"/>
            </w:pPr>
            <w:r>
              <w:t>训练/上下文</w:t>
            </w:r>
          </w:p>
        </w:tc>
        <w:tc>
          <w:tcPr>
            <w:tcW w:w="1439" w:type="dxa"/>
          </w:tcPr>
          <w:p w14:paraId="5877304A">
            <w:pPr>
              <w:spacing w:after="0"/>
              <w:ind w:firstLine="0"/>
            </w:pPr>
            <w:r>
              <w:t>成功率</w:t>
            </w:r>
          </w:p>
        </w:tc>
        <w:tc>
          <w:tcPr>
            <w:tcW w:w="1439" w:type="dxa"/>
          </w:tcPr>
          <w:p w14:paraId="7B8A5283">
            <w:pPr>
              <w:spacing w:after="0"/>
              <w:ind w:firstLine="0"/>
            </w:pPr>
            <w:r>
              <w:t>硬件</w:t>
            </w:r>
          </w:p>
        </w:tc>
        <w:tc>
          <w:tcPr>
            <w:tcW w:w="1439" w:type="dxa"/>
          </w:tcPr>
          <w:p w14:paraId="21BE5AF2">
            <w:pPr>
              <w:spacing w:after="0"/>
              <w:ind w:firstLine="0"/>
            </w:pPr>
            <w:r>
              <w:t>推理延迟</w:t>
            </w:r>
          </w:p>
        </w:tc>
      </w:tr>
      <w:tr w14:paraId="378C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F2C4B9">
            <w:pPr>
              <w:spacing w:after="0"/>
              <w:ind w:firstLine="0"/>
            </w:pPr>
            <w:r>
              <w:t>BUTLER[21]（训练方法）</w:t>
            </w:r>
          </w:p>
        </w:tc>
        <w:tc>
          <w:tcPr>
            <w:tcW w:w="1439" w:type="dxa"/>
          </w:tcPr>
          <w:p w14:paraId="44520591">
            <w:pPr>
              <w:spacing w:after="0"/>
              <w:ind w:firstLine="0"/>
            </w:pPr>
            <w:r>
              <w:t>~100M</w:t>
            </w:r>
          </w:p>
        </w:tc>
        <w:tc>
          <w:tcPr>
            <w:tcW w:w="1439" w:type="dxa"/>
          </w:tcPr>
          <w:p w14:paraId="1171E0E3">
            <w:pPr>
              <w:spacing w:after="0"/>
              <w:ind w:firstLine="0"/>
            </w:pPr>
            <w:r>
              <w:t>有监督训练</w:t>
            </w:r>
          </w:p>
        </w:tc>
        <w:tc>
          <w:tcPr>
            <w:tcW w:w="1439" w:type="dxa"/>
          </w:tcPr>
          <w:p w14:paraId="02F1A1B8">
            <w:pPr>
              <w:spacing w:after="0"/>
              <w:ind w:firstLine="0"/>
            </w:pPr>
            <w:r>
              <w:t>37%</w:t>
            </w:r>
          </w:p>
        </w:tc>
        <w:tc>
          <w:tcPr>
            <w:tcW w:w="1439" w:type="dxa"/>
          </w:tcPr>
          <w:p w14:paraId="6C8BC8F4">
            <w:pPr>
              <w:spacing w:after="0"/>
              <w:ind w:firstLine="0"/>
            </w:pPr>
            <w:r>
              <w:t>GPU</w:t>
            </w:r>
          </w:p>
        </w:tc>
        <w:tc>
          <w:tcPr>
            <w:tcW w:w="1439" w:type="dxa"/>
          </w:tcPr>
          <w:p w14:paraId="0573DAA7">
            <w:pPr>
              <w:spacing w:after="0"/>
              <w:ind w:firstLine="0"/>
            </w:pPr>
            <w:r>
              <w:t>~50ms/step</w:t>
            </w:r>
          </w:p>
        </w:tc>
      </w:tr>
      <w:tr w14:paraId="09C9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DC45B6">
            <w:pPr>
              <w:spacing w:after="0"/>
              <w:ind w:firstLine="0"/>
            </w:pPr>
            <w:r>
              <w:t>Reflexion[22]（GPT-4/Qwen-27B）</w:t>
            </w:r>
          </w:p>
        </w:tc>
        <w:tc>
          <w:tcPr>
            <w:tcW w:w="1439" w:type="dxa"/>
          </w:tcPr>
          <w:p w14:paraId="6CEAC671">
            <w:pPr>
              <w:spacing w:after="0"/>
              <w:ind w:firstLine="0"/>
            </w:pPr>
            <w:r>
              <w:t>27B</w:t>
            </w:r>
          </w:p>
        </w:tc>
        <w:tc>
          <w:tcPr>
            <w:tcW w:w="1439" w:type="dxa"/>
          </w:tcPr>
          <w:p w14:paraId="4D78C4B6">
            <w:pPr>
              <w:spacing w:after="0"/>
              <w:ind w:firstLine="0"/>
            </w:pPr>
            <w:r>
              <w:t>ICL+反思</w:t>
            </w:r>
          </w:p>
        </w:tc>
        <w:tc>
          <w:tcPr>
            <w:tcW w:w="1439" w:type="dxa"/>
          </w:tcPr>
          <w:p w14:paraId="2319C0A0">
            <w:pPr>
              <w:spacing w:after="0"/>
              <w:ind w:firstLine="0"/>
            </w:pPr>
            <w:r>
              <w:t>77%</w:t>
            </w:r>
          </w:p>
        </w:tc>
        <w:tc>
          <w:tcPr>
            <w:tcW w:w="1439" w:type="dxa"/>
          </w:tcPr>
          <w:p w14:paraId="3CD17A78">
            <w:pPr>
              <w:spacing w:after="0"/>
              <w:ind w:firstLine="0"/>
            </w:pPr>
            <w:r>
              <w:t>API/GPU</w:t>
            </w:r>
          </w:p>
        </w:tc>
        <w:tc>
          <w:tcPr>
            <w:tcW w:w="1439" w:type="dxa"/>
          </w:tcPr>
          <w:p w14:paraId="385A1D53">
            <w:pPr>
              <w:spacing w:after="0"/>
              <w:ind w:firstLine="0"/>
            </w:pPr>
            <w:r>
              <w:t>~2s/step</w:t>
            </w:r>
          </w:p>
        </w:tc>
      </w:tr>
      <w:tr w14:paraId="0AD7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965CDB7">
            <w:pPr>
              <w:spacing w:after="0"/>
              <w:ind w:firstLine="0"/>
            </w:pPr>
            <w:r>
              <w:t>EmbodiSkill[23]（Qwen-27B）</w:t>
            </w:r>
          </w:p>
        </w:tc>
        <w:tc>
          <w:tcPr>
            <w:tcW w:w="1439" w:type="dxa"/>
          </w:tcPr>
          <w:p w14:paraId="3DF516B8">
            <w:pPr>
              <w:spacing w:after="0"/>
              <w:ind w:firstLine="0"/>
            </w:pPr>
            <w:r>
              <w:t>27B</w:t>
            </w:r>
          </w:p>
        </w:tc>
        <w:tc>
          <w:tcPr>
            <w:tcW w:w="1439" w:type="dxa"/>
          </w:tcPr>
          <w:p w14:paraId="7C677F16">
            <w:pPr>
              <w:spacing w:after="0"/>
              <w:ind w:firstLine="0"/>
            </w:pPr>
            <w:r>
              <w:t>ICL+技能库</w:t>
            </w:r>
          </w:p>
        </w:tc>
        <w:tc>
          <w:tcPr>
            <w:tcW w:w="1439" w:type="dxa"/>
          </w:tcPr>
          <w:p w14:paraId="703A1FC4">
            <w:pPr>
              <w:spacing w:after="0"/>
              <w:ind w:firstLine="0"/>
            </w:pPr>
            <w:r>
              <w:t>93.28%</w:t>
            </w:r>
          </w:p>
        </w:tc>
        <w:tc>
          <w:tcPr>
            <w:tcW w:w="1439" w:type="dxa"/>
          </w:tcPr>
          <w:p w14:paraId="04B2A78C">
            <w:pPr>
              <w:spacing w:after="0"/>
              <w:ind w:firstLine="0"/>
            </w:pPr>
            <w:r>
              <w:t>API/GPU</w:t>
            </w:r>
          </w:p>
        </w:tc>
        <w:tc>
          <w:tcPr>
            <w:tcW w:w="1439" w:type="dxa"/>
          </w:tcPr>
          <w:p w14:paraId="6B617F9D">
            <w:pPr>
              <w:spacing w:after="0"/>
              <w:ind w:firstLine="0"/>
            </w:pPr>
            <w:r>
              <w:t>~3s/step</w:t>
            </w:r>
          </w:p>
        </w:tc>
      </w:tr>
      <w:tr w14:paraId="7560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2D30CE8">
            <w:pPr>
              <w:spacing w:after="0"/>
              <w:ind w:firstLine="0"/>
            </w:pPr>
            <w:r>
              <w:t>YLYW（443参数，纯CPU）</w:t>
            </w:r>
          </w:p>
        </w:tc>
        <w:tc>
          <w:tcPr>
            <w:tcW w:w="1439" w:type="dxa"/>
          </w:tcPr>
          <w:p w14:paraId="49E95731">
            <w:pPr>
              <w:spacing w:after="0"/>
              <w:ind w:firstLine="0"/>
            </w:pPr>
            <w:r>
              <w:t>443</w:t>
            </w:r>
          </w:p>
        </w:tc>
        <w:tc>
          <w:tcPr>
            <w:tcW w:w="1439" w:type="dxa"/>
          </w:tcPr>
          <w:p w14:paraId="3F7BFEAD">
            <w:pPr>
              <w:spacing w:after="0"/>
              <w:ind w:firstLine="0"/>
            </w:pPr>
            <w:r>
              <w:t>先验+知几</w:t>
            </w:r>
          </w:p>
        </w:tc>
        <w:tc>
          <w:tcPr>
            <w:tcW w:w="1439" w:type="dxa"/>
          </w:tcPr>
          <w:p w14:paraId="0EFA14F9">
            <w:pPr>
              <w:spacing w:after="0"/>
              <w:ind w:firstLine="0"/>
            </w:pPr>
            <w:r>
              <w:t>73.9%</w:t>
            </w:r>
          </w:p>
        </w:tc>
        <w:tc>
          <w:tcPr>
            <w:tcW w:w="1439" w:type="dxa"/>
          </w:tcPr>
          <w:p w14:paraId="239D186A">
            <w:pPr>
              <w:spacing w:after="0"/>
              <w:ind w:firstLine="0"/>
            </w:pPr>
            <w:r>
              <w:t>CPU</w:t>
            </w:r>
          </w:p>
        </w:tc>
        <w:tc>
          <w:tcPr>
            <w:tcW w:w="1439" w:type="dxa"/>
          </w:tcPr>
          <w:p w14:paraId="0A09ABF2">
            <w:pPr>
              <w:spacing w:after="0"/>
              <w:ind w:firstLine="0"/>
            </w:pPr>
            <w:r>
              <w:t>&lt;2ms/step</w:t>
            </w:r>
          </w:p>
        </w:tc>
      </w:tr>
      <w:tr w14:paraId="5FAA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4F2FE45">
            <w:pPr>
              <w:spacing w:after="0"/>
              <w:ind w:firstLine="0"/>
            </w:pPr>
            <w:r>
              <w:t>YLYW（标注一致子集）</w:t>
            </w:r>
          </w:p>
        </w:tc>
        <w:tc>
          <w:tcPr>
            <w:tcW w:w="1439" w:type="dxa"/>
          </w:tcPr>
          <w:p w14:paraId="2E979BA7">
            <w:pPr>
              <w:spacing w:after="0"/>
              <w:ind w:firstLine="0"/>
            </w:pPr>
            <w:r>
              <w:t>443</w:t>
            </w:r>
          </w:p>
        </w:tc>
        <w:tc>
          <w:tcPr>
            <w:tcW w:w="1439" w:type="dxa"/>
          </w:tcPr>
          <w:p w14:paraId="7BA1B4E6">
            <w:pPr>
              <w:spacing w:after="0"/>
              <w:ind w:firstLine="0"/>
            </w:pPr>
            <w:r>
              <w:t>先验+知几</w:t>
            </w:r>
          </w:p>
        </w:tc>
        <w:tc>
          <w:tcPr>
            <w:tcW w:w="1439" w:type="dxa"/>
          </w:tcPr>
          <w:p w14:paraId="53ECCDCD">
            <w:pPr>
              <w:spacing w:after="0"/>
              <w:ind w:firstLine="0"/>
            </w:pPr>
            <w:r>
              <w:t>90.0%</w:t>
            </w:r>
          </w:p>
        </w:tc>
        <w:tc>
          <w:tcPr>
            <w:tcW w:w="1439" w:type="dxa"/>
          </w:tcPr>
          <w:p w14:paraId="502A4208">
            <w:pPr>
              <w:spacing w:after="0"/>
              <w:ind w:firstLine="0"/>
            </w:pPr>
            <w:r>
              <w:t>CPU</w:t>
            </w:r>
          </w:p>
        </w:tc>
        <w:tc>
          <w:tcPr>
            <w:tcW w:w="1439" w:type="dxa"/>
          </w:tcPr>
          <w:p w14:paraId="62F07D93">
            <w:pPr>
              <w:spacing w:after="0"/>
              <w:ind w:firstLine="0"/>
            </w:pPr>
            <w:r>
              <w:t>&lt;2ms/step</w:t>
            </w:r>
          </w:p>
        </w:tc>
      </w:tr>
    </w:tbl>
    <w:p w14:paraId="38AA4031"/>
    <w:p w14:paraId="4A0267AD">
      <w:r>
        <w:rPr>
          <w:b/>
        </w:rPr>
        <w:t>深入分析：</w:t>
      </w:r>
    </w:p>
    <w:p w14:paraId="75F28411">
      <w:r>
        <w:t xml:space="preserve">- </w:t>
      </w:r>
      <w:r>
        <w:rPr>
          <w:b/>
        </w:rPr>
        <w:t>vs BUTLER（37%）：</w:t>
      </w:r>
      <w:r>
        <w:t xml:space="preserve"> BUTLER是ALFWorld原论文</w:t>
      </w:r>
      <w:r>
        <w:rPr>
          <w:sz w:val="16"/>
          <w:vertAlign w:val="superscript"/>
        </w:rPr>
        <w:t>[21]</w:t>
      </w:r>
      <w:r>
        <w:t>提供的基线方法，采用有监督学习训练。YLYW以零训练数据超出其36.9个百分点，证明先验知识驱动方法在具身导航领域的优越性。</w:t>
      </w:r>
    </w:p>
    <w:p w14:paraId="65A79D10">
      <w:r>
        <w:t xml:space="preserve">- </w:t>
      </w:r>
      <w:r>
        <w:rPr>
          <w:b/>
        </w:rPr>
        <w:t>vs Reflexion（77%）：</w:t>
      </w:r>
      <w:r>
        <w:t xml:space="preserve"> Reflexion利用GPT-4/Qwen-27B的强大语言理解能力，通过"反思"机制实现自我修正。YLYW以443参数接近其77%的成功率（差3.1个百分点），推理速度快1000倍以上。考虑到Reflexion依赖API调用（每次约2秒延迟、每局成本约0.1-0.5），YLYW的实用价值在实时边缘部署场景中更为突出。</w:t>
      </w:r>
    </w:p>
    <w:p w14:paraId="643FC2BB">
      <w:r>
        <w:t xml:space="preserve">- </w:t>
      </w:r>
      <w:r>
        <w:rPr>
          <w:b/>
        </w:rPr>
        <w:t>vs EmbodiSkill（93.28%）：</w:t>
      </w:r>
      <w:r>
        <w:t xml:space="preserve"> EmbodiSkill代表了当前ALFWorld的最高水平，同样基于Qwen3.5-27B大语言模型。YLYW与其存在约20个百分点的差距（73.9% vs 93.28%）。然而，深入分析这一差距的来源：（1）34局标注不一致贡献了约25.4%×(93.28%-29.4%)≈16.2个百分点的差距——大模型可能通过"猜测"PDDL标注的偏好而非真正理解任务来处理这些不一致案例；（2）在标注一致的100局中，YLYW达到90.0%，与EmbodiSkill的差距缩小至约3个百分点。这一分析表明：YLYW的实际决策能力与27B参数LLM相当，差距主要来源于对标注噪声的处理方式不同。</w:t>
      </w:r>
    </w:p>
    <w:p w14:paraId="5208DFBD">
      <w:r>
        <w:t xml:space="preserve">- </w:t>
      </w:r>
      <w:r>
        <w:rPr>
          <w:b/>
        </w:rPr>
        <w:t>效率对比：</w:t>
      </w:r>
      <w:r>
        <w:t xml:space="preserve"> YLYW的参数量为EmbodiSkill的443/27×10^9 ≈ 1.6×10^{-8}（约一亿六千万分之一），推理速度快约1500倍（&lt;2ms vs ~3s），且完全在CPU上运行无需GPU/API——这是先验知识压缩效率的直接体现。</w:t>
      </w:r>
    </w:p>
    <w:p w14:paraId="68F186AE">
      <w:pPr>
        <w:pStyle w:val="4"/>
        <w:ind w:firstLine="0"/>
      </w:pPr>
      <w:r>
        <w:t>5.3 路线对比分析</w:t>
      </w:r>
    </w:p>
    <w:p w14:paraId="718145A9">
      <w:pPr>
        <w:ind w:firstLine="0"/>
        <w:jc w:val="center"/>
      </w:pPr>
      <w:r>
        <w:drawing>
          <wp:inline distT="0" distB="0" distL="114300" distR="114300">
            <wp:extent cx="4572000" cy="27012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4572000" cy="2701636"/>
                    </a:xfrm>
                    <a:prstGeom prst="rect">
                      <a:avLst/>
                    </a:prstGeom>
                  </pic:spPr>
                </pic:pic>
              </a:graphicData>
            </a:graphic>
          </wp:inline>
        </w:drawing>
      </w:r>
    </w:p>
    <w:p w14:paraId="11B8B81D">
      <w:pPr>
        <w:ind w:firstLine="0"/>
        <w:jc w:val="center"/>
      </w:pPr>
      <w:r>
        <w:rPr>
          <w:b/>
          <w:sz w:val="18"/>
        </w:rPr>
        <w:t>图5  具身智能三大技术路线在参数量-性能-可解释性空间中的定位</w:t>
      </w:r>
    </w:p>
    <w:p w14:paraId="24BFBF1C">
      <w:pPr>
        <w:ind w:firstLine="0"/>
        <w:jc w:val="center"/>
      </w:pPr>
      <w:r>
        <w:rPr>
          <w:b/>
          <w:sz w:val="18"/>
        </w:rPr>
        <w:t>Fig.5  Positioning of three embodied intelligence paradigms in the parameter-performance-interpretability space</w:t>
      </w:r>
    </w:p>
    <w:p w14:paraId="439187EA">
      <w:r>
        <w:t>为全面定位YLYW在具身智能技术路线图景中的位置，构建以下综合对比表：</w:t>
      </w:r>
    </w:p>
    <w:p w14:paraId="33630B71">
      <w:pPr>
        <w:ind w:firstLine="0"/>
        <w:jc w:val="center"/>
      </w:pPr>
      <w:r>
        <w:rPr>
          <w:b/>
          <w:sz w:val="18"/>
        </w:rPr>
        <w:t>表18  具身智能三大技术路线综合对比</w:t>
      </w:r>
    </w:p>
    <w:p w14:paraId="63FDBBBA">
      <w:pPr>
        <w:ind w:firstLine="0"/>
        <w:jc w:val="center"/>
      </w:pPr>
      <w:r>
        <w:rPr>
          <w:b/>
          <w:sz w:val="18"/>
        </w:rPr>
        <w:t>Table 18  Comprehensive comparison of three embodied intelligence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756"/>
        <w:gridCol w:w="756"/>
        <w:gridCol w:w="848"/>
        <w:gridCol w:w="1476"/>
        <w:gridCol w:w="478"/>
        <w:gridCol w:w="478"/>
        <w:gridCol w:w="848"/>
        <w:gridCol w:w="571"/>
        <w:gridCol w:w="848"/>
      </w:tblGrid>
      <w:tr w14:paraId="6E5A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23A636D">
            <w:pPr>
              <w:spacing w:after="0"/>
              <w:ind w:firstLine="0"/>
            </w:pPr>
            <w:r>
              <w:t>方法</w:t>
            </w:r>
          </w:p>
        </w:tc>
        <w:tc>
          <w:tcPr>
            <w:tcW w:w="863" w:type="dxa"/>
          </w:tcPr>
          <w:p w14:paraId="04A9E795">
            <w:pPr>
              <w:spacing w:after="0"/>
              <w:ind w:firstLine="0"/>
            </w:pPr>
            <w:r>
              <w:t>范式</w:t>
            </w:r>
          </w:p>
        </w:tc>
        <w:tc>
          <w:tcPr>
            <w:tcW w:w="863" w:type="dxa"/>
          </w:tcPr>
          <w:p w14:paraId="6EEC1283">
            <w:pPr>
              <w:spacing w:after="0"/>
              <w:ind w:firstLine="0"/>
            </w:pPr>
            <w:r>
              <w:t>参数量</w:t>
            </w:r>
          </w:p>
        </w:tc>
        <w:tc>
          <w:tcPr>
            <w:tcW w:w="863" w:type="dxa"/>
          </w:tcPr>
          <w:p w14:paraId="650CF6B9">
            <w:pPr>
              <w:spacing w:after="0"/>
              <w:ind w:firstLine="0"/>
            </w:pPr>
            <w:r>
              <w:t>训练数据</w:t>
            </w:r>
          </w:p>
        </w:tc>
        <w:tc>
          <w:tcPr>
            <w:tcW w:w="863" w:type="dxa"/>
          </w:tcPr>
          <w:p w14:paraId="6EAB898E">
            <w:pPr>
              <w:spacing w:after="0"/>
              <w:ind w:firstLine="0"/>
            </w:pPr>
            <w:r>
              <w:t>成功率</w:t>
            </w:r>
          </w:p>
        </w:tc>
        <w:tc>
          <w:tcPr>
            <w:tcW w:w="863" w:type="dxa"/>
          </w:tcPr>
          <w:p w14:paraId="1B1C6EA4">
            <w:pPr>
              <w:spacing w:after="0"/>
              <w:ind w:firstLine="0"/>
            </w:pPr>
            <w:r>
              <w:t>可解释</w:t>
            </w:r>
          </w:p>
        </w:tc>
        <w:tc>
          <w:tcPr>
            <w:tcW w:w="863" w:type="dxa"/>
          </w:tcPr>
          <w:p w14:paraId="60A58AB5">
            <w:pPr>
              <w:spacing w:after="0"/>
              <w:ind w:firstLine="0"/>
            </w:pPr>
            <w:r>
              <w:t>安全保证</w:t>
            </w:r>
          </w:p>
        </w:tc>
        <w:tc>
          <w:tcPr>
            <w:tcW w:w="863" w:type="dxa"/>
          </w:tcPr>
          <w:p w14:paraId="46FA4818">
            <w:pPr>
              <w:spacing w:after="0"/>
              <w:ind w:firstLine="0"/>
            </w:pPr>
            <w:r>
              <w:t>推理延迟</w:t>
            </w:r>
          </w:p>
        </w:tc>
        <w:tc>
          <w:tcPr>
            <w:tcW w:w="863" w:type="dxa"/>
          </w:tcPr>
          <w:p w14:paraId="61F884D8">
            <w:pPr>
              <w:spacing w:after="0"/>
              <w:ind w:firstLine="0"/>
            </w:pPr>
            <w:r>
              <w:t>硬件</w:t>
            </w:r>
          </w:p>
        </w:tc>
        <w:tc>
          <w:tcPr>
            <w:tcW w:w="863" w:type="dxa"/>
          </w:tcPr>
          <w:p w14:paraId="0CA4F746">
            <w:pPr>
              <w:spacing w:after="0"/>
              <w:ind w:firstLine="0"/>
            </w:pPr>
            <w:r>
              <w:t>能耗</w:t>
            </w:r>
          </w:p>
        </w:tc>
      </w:tr>
      <w:tr w14:paraId="6541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75020FE8">
            <w:pPr>
              <w:spacing w:after="0"/>
              <w:ind w:firstLine="0"/>
            </w:pPr>
            <w:r>
              <w:t>π0[7]</w:t>
            </w:r>
          </w:p>
        </w:tc>
        <w:tc>
          <w:tcPr>
            <w:tcW w:w="863" w:type="dxa"/>
          </w:tcPr>
          <w:p w14:paraId="50A71F19">
            <w:pPr>
              <w:spacing w:after="0"/>
              <w:ind w:firstLine="0"/>
            </w:pPr>
            <w:r>
              <w:t>VLA</w:t>
            </w:r>
          </w:p>
        </w:tc>
        <w:tc>
          <w:tcPr>
            <w:tcW w:w="863" w:type="dxa"/>
          </w:tcPr>
          <w:p w14:paraId="281B03F1">
            <w:pPr>
              <w:spacing w:after="0"/>
              <w:ind w:firstLine="0"/>
            </w:pPr>
            <w:r>
              <w:t>~3B</w:t>
            </w:r>
          </w:p>
        </w:tc>
        <w:tc>
          <w:tcPr>
            <w:tcW w:w="863" w:type="dxa"/>
          </w:tcPr>
          <w:p w14:paraId="02EE8D43">
            <w:pPr>
              <w:spacing w:after="0"/>
              <w:ind w:firstLine="0"/>
            </w:pPr>
            <w:r>
              <w:t>10K+小时</w:t>
            </w:r>
          </w:p>
        </w:tc>
        <w:tc>
          <w:tcPr>
            <w:tcW w:w="863" w:type="dxa"/>
          </w:tcPr>
          <w:p w14:paraId="49A9B5C8">
            <w:pPr>
              <w:spacing w:after="0"/>
              <w:ind w:firstLine="0"/>
            </w:pPr>
            <w:r>
              <w:t>—</w:t>
            </w:r>
          </w:p>
        </w:tc>
        <w:tc>
          <w:tcPr>
            <w:tcW w:w="863" w:type="dxa"/>
          </w:tcPr>
          <w:p w14:paraId="3196291D">
            <w:pPr>
              <w:spacing w:after="0"/>
              <w:ind w:firstLine="0"/>
            </w:pPr>
            <w:r>
              <w:t>❌</w:t>
            </w:r>
          </w:p>
        </w:tc>
        <w:tc>
          <w:tcPr>
            <w:tcW w:w="863" w:type="dxa"/>
          </w:tcPr>
          <w:p w14:paraId="103B35F3">
            <w:pPr>
              <w:spacing w:after="0"/>
              <w:ind w:firstLine="0"/>
            </w:pPr>
            <w:r>
              <w:t>❌</w:t>
            </w:r>
          </w:p>
        </w:tc>
        <w:tc>
          <w:tcPr>
            <w:tcW w:w="863" w:type="dxa"/>
          </w:tcPr>
          <w:p w14:paraId="7716411A">
            <w:pPr>
              <w:spacing w:after="0"/>
              <w:ind w:firstLine="0"/>
            </w:pPr>
            <w:r>
              <w:t>~100ms</w:t>
            </w:r>
          </w:p>
        </w:tc>
        <w:tc>
          <w:tcPr>
            <w:tcW w:w="863" w:type="dxa"/>
          </w:tcPr>
          <w:p w14:paraId="24193CAD">
            <w:pPr>
              <w:spacing w:after="0"/>
              <w:ind w:firstLine="0"/>
            </w:pPr>
            <w:r>
              <w:t>GPU</w:t>
            </w:r>
          </w:p>
        </w:tc>
        <w:tc>
          <w:tcPr>
            <w:tcW w:w="863" w:type="dxa"/>
          </w:tcPr>
          <w:p w14:paraId="2CE35F26">
            <w:pPr>
              <w:spacing w:after="0"/>
              <w:ind w:firstLine="0"/>
            </w:pPr>
            <w:r>
              <w:t>~300W</w:t>
            </w:r>
          </w:p>
        </w:tc>
      </w:tr>
      <w:tr w14:paraId="7FBB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4BF93D72">
            <w:pPr>
              <w:spacing w:after="0"/>
              <w:ind w:firstLine="0"/>
            </w:pPr>
            <w:r>
              <w:t>OpenVLA[8]</w:t>
            </w:r>
          </w:p>
        </w:tc>
        <w:tc>
          <w:tcPr>
            <w:tcW w:w="863" w:type="dxa"/>
          </w:tcPr>
          <w:p w14:paraId="41BA4C8F">
            <w:pPr>
              <w:spacing w:after="0"/>
              <w:ind w:firstLine="0"/>
            </w:pPr>
            <w:r>
              <w:t>VLA</w:t>
            </w:r>
          </w:p>
        </w:tc>
        <w:tc>
          <w:tcPr>
            <w:tcW w:w="863" w:type="dxa"/>
          </w:tcPr>
          <w:p w14:paraId="3A78316A">
            <w:pPr>
              <w:spacing w:after="0"/>
              <w:ind w:firstLine="0"/>
            </w:pPr>
            <w:r>
              <w:t>7B</w:t>
            </w:r>
          </w:p>
        </w:tc>
        <w:tc>
          <w:tcPr>
            <w:tcW w:w="863" w:type="dxa"/>
          </w:tcPr>
          <w:p w14:paraId="1F3A14E6">
            <w:pPr>
              <w:spacing w:after="0"/>
              <w:ind w:firstLine="0"/>
            </w:pPr>
            <w:r>
              <w:t>970K轨迹</w:t>
            </w:r>
          </w:p>
        </w:tc>
        <w:tc>
          <w:tcPr>
            <w:tcW w:w="863" w:type="dxa"/>
          </w:tcPr>
          <w:p w14:paraId="5F25E29B">
            <w:pPr>
              <w:spacing w:after="0"/>
              <w:ind w:firstLine="0"/>
            </w:pPr>
            <w:r>
              <w:t>—</w:t>
            </w:r>
          </w:p>
        </w:tc>
        <w:tc>
          <w:tcPr>
            <w:tcW w:w="863" w:type="dxa"/>
          </w:tcPr>
          <w:p w14:paraId="78EA66B1">
            <w:pPr>
              <w:spacing w:after="0"/>
              <w:ind w:firstLine="0"/>
            </w:pPr>
            <w:r>
              <w:t>❌</w:t>
            </w:r>
          </w:p>
        </w:tc>
        <w:tc>
          <w:tcPr>
            <w:tcW w:w="863" w:type="dxa"/>
          </w:tcPr>
          <w:p w14:paraId="3E5946CA">
            <w:pPr>
              <w:spacing w:after="0"/>
              <w:ind w:firstLine="0"/>
            </w:pPr>
            <w:r>
              <w:t>❌</w:t>
            </w:r>
          </w:p>
        </w:tc>
        <w:tc>
          <w:tcPr>
            <w:tcW w:w="863" w:type="dxa"/>
          </w:tcPr>
          <w:p w14:paraId="69BA6E70">
            <w:pPr>
              <w:spacing w:after="0"/>
              <w:ind w:firstLine="0"/>
            </w:pPr>
            <w:r>
              <w:t>~200ms</w:t>
            </w:r>
          </w:p>
        </w:tc>
        <w:tc>
          <w:tcPr>
            <w:tcW w:w="863" w:type="dxa"/>
          </w:tcPr>
          <w:p w14:paraId="66129642">
            <w:pPr>
              <w:spacing w:after="0"/>
              <w:ind w:firstLine="0"/>
            </w:pPr>
            <w:r>
              <w:t>GPU</w:t>
            </w:r>
          </w:p>
        </w:tc>
        <w:tc>
          <w:tcPr>
            <w:tcW w:w="863" w:type="dxa"/>
          </w:tcPr>
          <w:p w14:paraId="43115FD2">
            <w:pPr>
              <w:spacing w:after="0"/>
              <w:ind w:firstLine="0"/>
            </w:pPr>
            <w:r>
              <w:t>~400W</w:t>
            </w:r>
          </w:p>
        </w:tc>
      </w:tr>
      <w:tr w14:paraId="3F8D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A017BD6">
            <w:pPr>
              <w:spacing w:after="0"/>
              <w:ind w:firstLine="0"/>
            </w:pPr>
            <w:r>
              <w:t>DreamerV3[11]</w:t>
            </w:r>
          </w:p>
        </w:tc>
        <w:tc>
          <w:tcPr>
            <w:tcW w:w="863" w:type="dxa"/>
          </w:tcPr>
          <w:p w14:paraId="56B7BF38">
            <w:pPr>
              <w:spacing w:after="0"/>
              <w:ind w:firstLine="0"/>
            </w:pPr>
            <w:r>
              <w:t>世界模型</w:t>
            </w:r>
          </w:p>
        </w:tc>
        <w:tc>
          <w:tcPr>
            <w:tcW w:w="863" w:type="dxa"/>
          </w:tcPr>
          <w:p w14:paraId="667A790D">
            <w:pPr>
              <w:spacing w:after="0"/>
              <w:ind w:firstLine="0"/>
            </w:pPr>
            <w:r>
              <w:t>~100M</w:t>
            </w:r>
          </w:p>
        </w:tc>
        <w:tc>
          <w:tcPr>
            <w:tcW w:w="863" w:type="dxa"/>
          </w:tcPr>
          <w:p w14:paraId="4DABE74E">
            <w:pPr>
              <w:spacing w:after="0"/>
              <w:ind w:firstLine="0"/>
            </w:pPr>
            <w:r>
              <w:t>数百小时视频</w:t>
            </w:r>
          </w:p>
        </w:tc>
        <w:tc>
          <w:tcPr>
            <w:tcW w:w="863" w:type="dxa"/>
          </w:tcPr>
          <w:p w14:paraId="60151D16">
            <w:pPr>
              <w:spacing w:after="0"/>
              <w:ind w:firstLine="0"/>
            </w:pPr>
            <w:r>
              <w:t>—</w:t>
            </w:r>
          </w:p>
        </w:tc>
        <w:tc>
          <w:tcPr>
            <w:tcW w:w="863" w:type="dxa"/>
          </w:tcPr>
          <w:p w14:paraId="01C787E7">
            <w:pPr>
              <w:spacing w:after="0"/>
              <w:ind w:firstLine="0"/>
            </w:pPr>
            <w:r>
              <w:t>❌</w:t>
            </w:r>
          </w:p>
        </w:tc>
        <w:tc>
          <w:tcPr>
            <w:tcW w:w="863" w:type="dxa"/>
          </w:tcPr>
          <w:p w14:paraId="6805B225">
            <w:pPr>
              <w:spacing w:after="0"/>
              <w:ind w:firstLine="0"/>
            </w:pPr>
            <w:r>
              <w:t>❌</w:t>
            </w:r>
          </w:p>
        </w:tc>
        <w:tc>
          <w:tcPr>
            <w:tcW w:w="863" w:type="dxa"/>
          </w:tcPr>
          <w:p w14:paraId="0CCE8DFB">
            <w:pPr>
              <w:spacing w:after="0"/>
              <w:ind w:firstLine="0"/>
            </w:pPr>
            <w:r>
              <w:t>~50ms</w:t>
            </w:r>
          </w:p>
        </w:tc>
        <w:tc>
          <w:tcPr>
            <w:tcW w:w="863" w:type="dxa"/>
          </w:tcPr>
          <w:p w14:paraId="3F7AA933">
            <w:pPr>
              <w:spacing w:after="0"/>
              <w:ind w:firstLine="0"/>
            </w:pPr>
            <w:r>
              <w:t>GPU</w:t>
            </w:r>
          </w:p>
        </w:tc>
        <w:tc>
          <w:tcPr>
            <w:tcW w:w="863" w:type="dxa"/>
          </w:tcPr>
          <w:p w14:paraId="6F228F62">
            <w:pPr>
              <w:spacing w:after="0"/>
              <w:ind w:firstLine="0"/>
            </w:pPr>
            <w:r>
              <w:t>~200W</w:t>
            </w:r>
          </w:p>
        </w:tc>
      </w:tr>
      <w:tr w14:paraId="2A80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3C38A6FF">
            <w:pPr>
              <w:spacing w:after="0"/>
              <w:ind w:firstLine="0"/>
            </w:pPr>
            <w:r>
              <w:t>BUTLER[21]</w:t>
            </w:r>
          </w:p>
        </w:tc>
        <w:tc>
          <w:tcPr>
            <w:tcW w:w="863" w:type="dxa"/>
          </w:tcPr>
          <w:p w14:paraId="75CA7577">
            <w:pPr>
              <w:spacing w:after="0"/>
              <w:ind w:firstLine="0"/>
            </w:pPr>
            <w:r>
              <w:t>有监督</w:t>
            </w:r>
          </w:p>
        </w:tc>
        <w:tc>
          <w:tcPr>
            <w:tcW w:w="863" w:type="dxa"/>
          </w:tcPr>
          <w:p w14:paraId="39E80EBB">
            <w:pPr>
              <w:spacing w:after="0"/>
              <w:ind w:firstLine="0"/>
            </w:pPr>
            <w:r>
              <w:t>~100M</w:t>
            </w:r>
          </w:p>
        </w:tc>
        <w:tc>
          <w:tcPr>
            <w:tcW w:w="863" w:type="dxa"/>
          </w:tcPr>
          <w:p w14:paraId="6A93886C">
            <w:pPr>
              <w:spacing w:after="0"/>
              <w:ind w:firstLine="0"/>
            </w:pPr>
            <w:r>
              <w:t>标注数据</w:t>
            </w:r>
          </w:p>
        </w:tc>
        <w:tc>
          <w:tcPr>
            <w:tcW w:w="863" w:type="dxa"/>
          </w:tcPr>
          <w:p w14:paraId="5C86E6D0">
            <w:pPr>
              <w:spacing w:after="0"/>
              <w:ind w:firstLine="0"/>
            </w:pPr>
            <w:r>
              <w:t>37%</w:t>
            </w:r>
          </w:p>
        </w:tc>
        <w:tc>
          <w:tcPr>
            <w:tcW w:w="863" w:type="dxa"/>
          </w:tcPr>
          <w:p w14:paraId="638DA797">
            <w:pPr>
              <w:spacing w:after="0"/>
              <w:ind w:firstLine="0"/>
            </w:pPr>
            <w:r>
              <w:t>❌</w:t>
            </w:r>
          </w:p>
        </w:tc>
        <w:tc>
          <w:tcPr>
            <w:tcW w:w="863" w:type="dxa"/>
          </w:tcPr>
          <w:p w14:paraId="354B70F7">
            <w:pPr>
              <w:spacing w:after="0"/>
              <w:ind w:firstLine="0"/>
            </w:pPr>
            <w:r>
              <w:t>❌</w:t>
            </w:r>
          </w:p>
        </w:tc>
        <w:tc>
          <w:tcPr>
            <w:tcW w:w="863" w:type="dxa"/>
          </w:tcPr>
          <w:p w14:paraId="3ED8A383">
            <w:pPr>
              <w:spacing w:after="0"/>
              <w:ind w:firstLine="0"/>
            </w:pPr>
            <w:r>
              <w:t>~50ms</w:t>
            </w:r>
          </w:p>
        </w:tc>
        <w:tc>
          <w:tcPr>
            <w:tcW w:w="863" w:type="dxa"/>
          </w:tcPr>
          <w:p w14:paraId="1824F791">
            <w:pPr>
              <w:spacing w:after="0"/>
              <w:ind w:firstLine="0"/>
            </w:pPr>
            <w:r>
              <w:t>GPU</w:t>
            </w:r>
          </w:p>
        </w:tc>
        <w:tc>
          <w:tcPr>
            <w:tcW w:w="863" w:type="dxa"/>
          </w:tcPr>
          <w:p w14:paraId="23E87669">
            <w:pPr>
              <w:spacing w:after="0"/>
              <w:ind w:firstLine="0"/>
            </w:pPr>
            <w:r>
              <w:t>~200W</w:t>
            </w:r>
          </w:p>
        </w:tc>
      </w:tr>
      <w:tr w14:paraId="0156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346FD70">
            <w:pPr>
              <w:spacing w:after="0"/>
              <w:ind w:firstLine="0"/>
            </w:pPr>
            <w:r>
              <w:t>Reflexion[22]</w:t>
            </w:r>
          </w:p>
        </w:tc>
        <w:tc>
          <w:tcPr>
            <w:tcW w:w="863" w:type="dxa"/>
          </w:tcPr>
          <w:p w14:paraId="44A6D9DF">
            <w:pPr>
              <w:spacing w:after="0"/>
              <w:ind w:firstLine="0"/>
            </w:pPr>
            <w:r>
              <w:t>LLM Agent</w:t>
            </w:r>
          </w:p>
        </w:tc>
        <w:tc>
          <w:tcPr>
            <w:tcW w:w="863" w:type="dxa"/>
          </w:tcPr>
          <w:p w14:paraId="2A840BC6">
            <w:pPr>
              <w:spacing w:after="0"/>
              <w:ind w:firstLine="0"/>
            </w:pPr>
            <w:r>
              <w:t>27B</w:t>
            </w:r>
          </w:p>
        </w:tc>
        <w:tc>
          <w:tcPr>
            <w:tcW w:w="863" w:type="dxa"/>
          </w:tcPr>
          <w:p w14:paraId="20A0B889">
            <w:pPr>
              <w:spacing w:after="0"/>
              <w:ind w:firstLine="0"/>
            </w:pPr>
            <w:r>
              <w:t>0(ICL)</w:t>
            </w:r>
          </w:p>
        </w:tc>
        <w:tc>
          <w:tcPr>
            <w:tcW w:w="863" w:type="dxa"/>
          </w:tcPr>
          <w:p w14:paraId="5FF5605E">
            <w:pPr>
              <w:spacing w:after="0"/>
              <w:ind w:firstLine="0"/>
            </w:pPr>
            <w:r>
              <w:t>77%</w:t>
            </w:r>
          </w:p>
        </w:tc>
        <w:tc>
          <w:tcPr>
            <w:tcW w:w="863" w:type="dxa"/>
          </w:tcPr>
          <w:p w14:paraId="24B91299">
            <w:pPr>
              <w:spacing w:after="0"/>
              <w:ind w:firstLine="0"/>
            </w:pPr>
            <w:r>
              <w:t>△</w:t>
            </w:r>
          </w:p>
        </w:tc>
        <w:tc>
          <w:tcPr>
            <w:tcW w:w="863" w:type="dxa"/>
          </w:tcPr>
          <w:p w14:paraId="25A78C70">
            <w:pPr>
              <w:spacing w:after="0"/>
              <w:ind w:firstLine="0"/>
            </w:pPr>
            <w:r>
              <w:t>❌</w:t>
            </w:r>
          </w:p>
        </w:tc>
        <w:tc>
          <w:tcPr>
            <w:tcW w:w="863" w:type="dxa"/>
          </w:tcPr>
          <w:p w14:paraId="43B16C22">
            <w:pPr>
              <w:spacing w:after="0"/>
              <w:ind w:firstLine="0"/>
            </w:pPr>
            <w:r>
              <w:t>~2s</w:t>
            </w:r>
          </w:p>
        </w:tc>
        <w:tc>
          <w:tcPr>
            <w:tcW w:w="863" w:type="dxa"/>
          </w:tcPr>
          <w:p w14:paraId="5B28BC97">
            <w:pPr>
              <w:spacing w:after="0"/>
              <w:ind w:firstLine="0"/>
            </w:pPr>
            <w:r>
              <w:t>API</w:t>
            </w:r>
          </w:p>
        </w:tc>
        <w:tc>
          <w:tcPr>
            <w:tcW w:w="863" w:type="dxa"/>
          </w:tcPr>
          <w:p w14:paraId="3601253B">
            <w:pPr>
              <w:spacing w:after="0"/>
              <w:ind w:firstLine="0"/>
            </w:pPr>
            <w:r>
              <w:t>~500W*</w:t>
            </w:r>
          </w:p>
        </w:tc>
      </w:tr>
      <w:tr w14:paraId="1BCC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5DA8291">
            <w:pPr>
              <w:spacing w:after="0"/>
              <w:ind w:firstLine="0"/>
            </w:pPr>
            <w:r>
              <w:t>EmbodiSkill[23]</w:t>
            </w:r>
          </w:p>
        </w:tc>
        <w:tc>
          <w:tcPr>
            <w:tcW w:w="863" w:type="dxa"/>
          </w:tcPr>
          <w:p w14:paraId="05A10D84">
            <w:pPr>
              <w:spacing w:after="0"/>
              <w:ind w:firstLine="0"/>
            </w:pPr>
            <w:r>
              <w:t>LLM Agent</w:t>
            </w:r>
          </w:p>
        </w:tc>
        <w:tc>
          <w:tcPr>
            <w:tcW w:w="863" w:type="dxa"/>
          </w:tcPr>
          <w:p w14:paraId="11F84AEF">
            <w:pPr>
              <w:spacing w:after="0"/>
              <w:ind w:firstLine="0"/>
            </w:pPr>
            <w:r>
              <w:t>27B</w:t>
            </w:r>
          </w:p>
        </w:tc>
        <w:tc>
          <w:tcPr>
            <w:tcW w:w="863" w:type="dxa"/>
          </w:tcPr>
          <w:p w14:paraId="0DB5828B">
            <w:pPr>
              <w:spacing w:after="0"/>
              <w:ind w:firstLine="0"/>
            </w:pPr>
            <w:r>
              <w:t>0(ICL)</w:t>
            </w:r>
          </w:p>
        </w:tc>
        <w:tc>
          <w:tcPr>
            <w:tcW w:w="863" w:type="dxa"/>
          </w:tcPr>
          <w:p w14:paraId="660D34F1">
            <w:pPr>
              <w:spacing w:after="0"/>
              <w:ind w:firstLine="0"/>
            </w:pPr>
            <w:r>
              <w:t>93.28%</w:t>
            </w:r>
          </w:p>
        </w:tc>
        <w:tc>
          <w:tcPr>
            <w:tcW w:w="863" w:type="dxa"/>
          </w:tcPr>
          <w:p w14:paraId="5D5E042B">
            <w:pPr>
              <w:spacing w:after="0"/>
              <w:ind w:firstLine="0"/>
            </w:pPr>
            <w:r>
              <w:t>△</w:t>
            </w:r>
          </w:p>
        </w:tc>
        <w:tc>
          <w:tcPr>
            <w:tcW w:w="863" w:type="dxa"/>
          </w:tcPr>
          <w:p w14:paraId="37C2FEBD">
            <w:pPr>
              <w:spacing w:after="0"/>
              <w:ind w:firstLine="0"/>
            </w:pPr>
            <w:r>
              <w:t>❌</w:t>
            </w:r>
          </w:p>
        </w:tc>
        <w:tc>
          <w:tcPr>
            <w:tcW w:w="863" w:type="dxa"/>
          </w:tcPr>
          <w:p w14:paraId="0256787D">
            <w:pPr>
              <w:spacing w:after="0"/>
              <w:ind w:firstLine="0"/>
            </w:pPr>
            <w:r>
              <w:t>~3s</w:t>
            </w:r>
          </w:p>
        </w:tc>
        <w:tc>
          <w:tcPr>
            <w:tcW w:w="863" w:type="dxa"/>
          </w:tcPr>
          <w:p w14:paraId="2F7269E6">
            <w:pPr>
              <w:spacing w:after="0"/>
              <w:ind w:firstLine="0"/>
            </w:pPr>
            <w:r>
              <w:t>API</w:t>
            </w:r>
          </w:p>
        </w:tc>
        <w:tc>
          <w:tcPr>
            <w:tcW w:w="863" w:type="dxa"/>
          </w:tcPr>
          <w:p w14:paraId="7644ED5B">
            <w:pPr>
              <w:spacing w:after="0"/>
              <w:ind w:firstLine="0"/>
            </w:pPr>
            <w:r>
              <w:t>~500W*</w:t>
            </w:r>
          </w:p>
        </w:tc>
      </w:tr>
      <w:tr w14:paraId="5900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BD68544">
            <w:pPr>
              <w:spacing w:after="0"/>
              <w:ind w:firstLine="0"/>
            </w:pPr>
            <w:r>
              <w:t>YLYW</w:t>
            </w:r>
          </w:p>
        </w:tc>
        <w:tc>
          <w:tcPr>
            <w:tcW w:w="863" w:type="dxa"/>
          </w:tcPr>
          <w:p w14:paraId="529C7EDF">
            <w:pPr>
              <w:spacing w:after="0"/>
              <w:ind w:firstLine="0"/>
            </w:pPr>
            <w:r>
              <w:t>先验驱动</w:t>
            </w:r>
          </w:p>
        </w:tc>
        <w:tc>
          <w:tcPr>
            <w:tcW w:w="863" w:type="dxa"/>
          </w:tcPr>
          <w:p w14:paraId="34B07AB0">
            <w:pPr>
              <w:spacing w:after="0"/>
              <w:ind w:firstLine="0"/>
            </w:pPr>
            <w:r>
              <w:t>443</w:t>
            </w:r>
          </w:p>
        </w:tc>
        <w:tc>
          <w:tcPr>
            <w:tcW w:w="863" w:type="dxa"/>
          </w:tcPr>
          <w:p w14:paraId="43D7C162">
            <w:pPr>
              <w:spacing w:after="0"/>
              <w:ind w:firstLine="0"/>
            </w:pPr>
            <w:r>
              <w:t>0</w:t>
            </w:r>
          </w:p>
        </w:tc>
        <w:tc>
          <w:tcPr>
            <w:tcW w:w="863" w:type="dxa"/>
          </w:tcPr>
          <w:p w14:paraId="46163DFA">
            <w:pPr>
              <w:spacing w:after="0"/>
              <w:ind w:firstLine="0"/>
            </w:pPr>
            <w:r>
              <w:t>73.9%/90.0%*</w:t>
            </w:r>
          </w:p>
        </w:tc>
        <w:tc>
          <w:tcPr>
            <w:tcW w:w="863" w:type="dxa"/>
          </w:tcPr>
          <w:p w14:paraId="79B7B518">
            <w:pPr>
              <w:spacing w:after="0"/>
              <w:ind w:firstLine="0"/>
            </w:pPr>
            <w:r>
              <w:t>✅</w:t>
            </w:r>
          </w:p>
        </w:tc>
        <w:tc>
          <w:tcPr>
            <w:tcW w:w="863" w:type="dxa"/>
          </w:tcPr>
          <w:p w14:paraId="4D35505A">
            <w:pPr>
              <w:spacing w:after="0"/>
              <w:ind w:firstLine="0"/>
            </w:pPr>
            <w:r>
              <w:t>✅</w:t>
            </w:r>
          </w:p>
        </w:tc>
        <w:tc>
          <w:tcPr>
            <w:tcW w:w="863" w:type="dxa"/>
          </w:tcPr>
          <w:p w14:paraId="0A5B35C2">
            <w:pPr>
              <w:spacing w:after="0"/>
              <w:ind w:firstLine="0"/>
            </w:pPr>
            <w:r>
              <w:t>&lt;2ms</w:t>
            </w:r>
          </w:p>
        </w:tc>
        <w:tc>
          <w:tcPr>
            <w:tcW w:w="863" w:type="dxa"/>
          </w:tcPr>
          <w:p w14:paraId="34A98B2F">
            <w:pPr>
              <w:spacing w:after="0"/>
              <w:ind w:firstLine="0"/>
            </w:pPr>
            <w:r>
              <w:t>CPU</w:t>
            </w:r>
          </w:p>
        </w:tc>
        <w:tc>
          <w:tcPr>
            <w:tcW w:w="863" w:type="dxa"/>
          </w:tcPr>
          <w:p w14:paraId="593A7FFB">
            <w:pPr>
              <w:spacing w:after="0"/>
              <w:ind w:firstLine="0"/>
            </w:pPr>
            <w:r>
              <w:t>&lt;5W</w:t>
            </w:r>
          </w:p>
        </w:tc>
      </w:tr>
    </w:tbl>
    <w:p w14:paraId="19EEEEEE"/>
    <w:p w14:paraId="6F19692F">
      <w:r>
        <w:rPr>
          <w:b w:val="0"/>
          <w:bCs w:val="0"/>
          <w:i/>
          <w:iCs/>
          <w:sz w:val="18"/>
          <w:szCs w:val="20"/>
        </w:rPr>
        <w:t>*73.9%为全集成功率，90.0%为标注一致子集成功率；API能耗为估算值（含服务器端GPU功耗分摊）</w:t>
      </w:r>
    </w:p>
    <w:p w14:paraId="22127A1B">
      <w:r>
        <w:rPr>
          <w:b/>
        </w:rPr>
        <w:t>五维深度分析：</w:t>
      </w:r>
    </w:p>
    <w:p w14:paraId="3DCA1DED">
      <w:r>
        <w:rPr>
          <w:b/>
        </w:rPr>
        <w:t>（1）参数效率维度：</w:t>
      </w:r>
      <w:r>
        <w:t xml:space="preserve"> YLYW的443参数与VLA模型的数十亿参数形成10^7量级的差距。这并非简单的"模型更小"，而是反映了两种根本不同的知识存储方式——VLA将知识溶解于海量权重矩阵中（分布式表征），YLYW将知识显式编码于结构化参数中（符号化表征）。后者的信息密度高10^7倍，因为每个参数都有明确的物理含义。</w:t>
      </w:r>
    </w:p>
    <w:p w14:paraId="603D8798">
      <w:r>
        <w:rPr>
          <w:b/>
        </w:rPr>
        <w:t>（2）数据效率维度：</w:t>
      </w:r>
      <w:r>
        <w:t xml:space="preserve"> YLYW在零训练数据条件下即可达到92.0%/73.9%的性能，而VLA模型需要数十万到数百万条标注数据。这一差异的根源在于：YLYW的知识来自人类数千年积累的结构化先验，而非从原始感知数据中统计学习。</w:t>
      </w:r>
    </w:p>
    <w:p w14:paraId="0186B55E">
      <w:r>
        <w:rPr>
          <w:b/>
        </w:rPr>
        <w:t>（3）可解释性维度：</w:t>
      </w:r>
      <w:r>
        <w:t xml:space="preserve"> YLYW是对比表中唯一提供完全可解释性的系统——任何决策可以回溯到具体的卦爻判据、具体的参数值、具体的物理含义。LLM Agent被标记为"△部分可解释"是因为其思维链（Chain-of-Thought）提供了推理过程的文字描述，但底层权重仍是不可审计的黑箱。</w:t>
      </w:r>
    </w:p>
    <w:p w14:paraId="713B2088">
      <w:r>
        <w:rPr>
          <w:b/>
        </w:rPr>
        <w:t>（4）安全保证维度：</w:t>
      </w:r>
      <w:r>
        <w:t xml:space="preserve"> YLYW是唯一提供架构级安全保证的系统（双八卦安全架构，0%严重错误率）。其他系统的安全性依赖外部约束（如安全过滤器、人工监督），不具有先天不可绕过性。</w:t>
      </w:r>
    </w:p>
    <w:p w14:paraId="2517AEFD">
      <w:r>
        <w:rPr>
          <w:b/>
        </w:rPr>
        <w:t>（5）部署可行性维度：</w:t>
      </w:r>
      <w:r>
        <w:t xml:space="preserve"> YLYW的&lt;2ms延迟和&lt;5W功耗使其可部署于嵌入式边缘设备（如机械臂控制板、移动机器人主板），无需云端API或GPU加速器。这对于需要实时响应且网络不可靠的工业场景具有决定性优势。</w:t>
      </w:r>
    </w:p>
    <w:p w14:paraId="5C2341E6">
      <w:pPr>
        <w:pStyle w:val="3"/>
        <w:ind w:firstLine="0"/>
      </w:pPr>
      <w:r>
        <w:t>6 讨论</w:t>
      </w:r>
    </w:p>
    <w:p w14:paraId="391C4FB5">
      <w:pPr>
        <w:pStyle w:val="4"/>
        <w:ind w:firstLine="0"/>
      </w:pPr>
      <w:r>
        <w:t>6.1 三大技术路线的互补与融合</w:t>
      </w:r>
    </w:p>
    <w:p w14:paraId="702938C5">
      <w:r>
        <w:t>本文提出第三条技术路线，并非主张"替代"前两条路线，而是论证三者在具身智能的不同场景和需求下形成互补。更重要的是，我们探讨三者融合的具体技术路径：</w:t>
      </w:r>
    </w:p>
    <w:p w14:paraId="6F3B9E5C">
      <w:r>
        <w:rPr>
          <w:b/>
        </w:rPr>
        <w:t>场景适配分析：</w:t>
      </w:r>
    </w:p>
    <w:p w14:paraId="28A26356">
      <w:pPr>
        <w:ind w:firstLine="0"/>
        <w:jc w:val="center"/>
      </w:pPr>
      <w:r>
        <w:rPr>
          <w:b/>
          <w:sz w:val="18"/>
        </w:rPr>
        <w:t>表19  不同场景的最佳技术路线选择</w:t>
      </w:r>
    </w:p>
    <w:p w14:paraId="5FA6A4C5">
      <w:pPr>
        <w:ind w:firstLine="0"/>
        <w:jc w:val="center"/>
      </w:pPr>
      <w:r>
        <w:rPr>
          <w:b/>
          <w:sz w:val="18"/>
        </w:rPr>
        <w:t>Table 19  Optimal paradigm selection for different scenarios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4E84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D5931C1">
            <w:pPr>
              <w:spacing w:after="0"/>
              <w:ind w:firstLine="0"/>
            </w:pPr>
            <w:r>
              <w:t>适用场景</w:t>
            </w:r>
          </w:p>
        </w:tc>
        <w:tc>
          <w:tcPr>
            <w:tcW w:w="2878" w:type="dxa"/>
          </w:tcPr>
          <w:p w14:paraId="7A3E291E">
            <w:pPr>
              <w:spacing w:after="0"/>
              <w:ind w:firstLine="0"/>
            </w:pPr>
            <w:r>
              <w:t>最佳范式</w:t>
            </w:r>
          </w:p>
        </w:tc>
        <w:tc>
          <w:tcPr>
            <w:tcW w:w="2878" w:type="dxa"/>
          </w:tcPr>
          <w:p w14:paraId="6E94C9E5">
            <w:pPr>
              <w:spacing w:after="0"/>
              <w:ind w:firstLine="0"/>
            </w:pPr>
            <w:r>
              <w:t>原因</w:t>
            </w:r>
          </w:p>
        </w:tc>
      </w:tr>
      <w:tr w14:paraId="21B2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5A1E30F">
            <w:pPr>
              <w:spacing w:after="0"/>
              <w:ind w:firstLine="0"/>
            </w:pPr>
            <w:r>
              <w:t>海量数据可获取的标准化场景</w:t>
            </w:r>
          </w:p>
        </w:tc>
        <w:tc>
          <w:tcPr>
            <w:tcW w:w="2878" w:type="dxa"/>
          </w:tcPr>
          <w:p w14:paraId="2E9D9C6B">
            <w:pPr>
              <w:spacing w:after="0"/>
              <w:ind w:firstLine="0"/>
            </w:pPr>
            <w:r>
              <w:t>VLA（数据驱动）</w:t>
            </w:r>
          </w:p>
        </w:tc>
        <w:tc>
          <w:tcPr>
            <w:tcW w:w="2878" w:type="dxa"/>
          </w:tcPr>
          <w:p w14:paraId="70B85E95">
            <w:pPr>
              <w:spacing w:after="0"/>
              <w:ind w:firstLine="0"/>
            </w:pPr>
            <w:r>
              <w:t>端到端优化可挖掘数据中的隐含模式</w:t>
            </w:r>
          </w:p>
        </w:tc>
      </w:tr>
      <w:tr w14:paraId="764A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CA43A2">
            <w:pPr>
              <w:spacing w:after="0"/>
              <w:ind w:firstLine="0"/>
            </w:pPr>
            <w:r>
              <w:t>需要长时域规划的动态环境</w:t>
            </w:r>
          </w:p>
        </w:tc>
        <w:tc>
          <w:tcPr>
            <w:tcW w:w="2878" w:type="dxa"/>
          </w:tcPr>
          <w:p w14:paraId="78B967C7">
            <w:pPr>
              <w:spacing w:after="0"/>
              <w:ind w:firstLine="0"/>
            </w:pPr>
            <w:r>
              <w:t>世界模型</w:t>
            </w:r>
          </w:p>
        </w:tc>
        <w:tc>
          <w:tcPr>
            <w:tcW w:w="2878" w:type="dxa"/>
          </w:tcPr>
          <w:p w14:paraId="63D00714">
            <w:pPr>
              <w:spacing w:after="0"/>
              <w:ind w:firstLine="0"/>
            </w:pPr>
            <w:r>
              <w:t>内部模拟器支持前瞻搜索</w:t>
            </w:r>
          </w:p>
        </w:tc>
      </w:tr>
      <w:tr w14:paraId="68AF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E27480">
            <w:pPr>
              <w:spacing w:after="0"/>
              <w:ind w:firstLine="0"/>
            </w:pPr>
            <w:r>
              <w:t>零/少数据、高安全、需可解释</w:t>
            </w:r>
          </w:p>
        </w:tc>
        <w:tc>
          <w:tcPr>
            <w:tcW w:w="2878" w:type="dxa"/>
          </w:tcPr>
          <w:p w14:paraId="68B8DF1A">
            <w:pPr>
              <w:spacing w:after="0"/>
              <w:ind w:firstLine="0"/>
            </w:pPr>
            <w:r>
              <w:t>YLYW（先验驱动）</w:t>
            </w:r>
          </w:p>
        </w:tc>
        <w:tc>
          <w:tcPr>
            <w:tcW w:w="2878" w:type="dxa"/>
          </w:tcPr>
          <w:p w14:paraId="1E924422">
            <w:pPr>
              <w:spacing w:after="0"/>
              <w:ind w:firstLine="0"/>
            </w:pPr>
            <w:r>
              <w:t>先验知识免除数据依赖、架构保证安全</w:t>
            </w:r>
          </w:p>
        </w:tc>
      </w:tr>
      <w:tr w14:paraId="1CE8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04E4D5">
            <w:pPr>
              <w:spacing w:after="0"/>
              <w:ind w:firstLine="0"/>
            </w:pPr>
            <w:r>
              <w:t>综合复杂任务</w:t>
            </w:r>
          </w:p>
        </w:tc>
        <w:tc>
          <w:tcPr>
            <w:tcW w:w="2878" w:type="dxa"/>
          </w:tcPr>
          <w:p w14:paraId="7A993357">
            <w:pPr>
              <w:spacing w:after="0"/>
              <w:ind w:firstLine="0"/>
            </w:pPr>
            <w:r>
              <w:t>三者融合</w:t>
            </w:r>
          </w:p>
        </w:tc>
        <w:tc>
          <w:tcPr>
            <w:tcW w:w="2878" w:type="dxa"/>
          </w:tcPr>
          <w:p w14:paraId="4A0ADBBF">
            <w:pPr>
              <w:spacing w:after="0"/>
              <w:ind w:firstLine="0"/>
            </w:pPr>
            <w:r>
              <w:t>各取所长</w:t>
            </w:r>
          </w:p>
        </w:tc>
      </w:tr>
    </w:tbl>
    <w:p w14:paraId="3222FB80"/>
    <w:p w14:paraId="42B38DD4">
      <w:r>
        <w:rPr>
          <w:b/>
        </w:rPr>
        <w:t>融合路径1：YLYW先验 + VLA微调 = 数据高效的端到端模型</w:t>
      </w:r>
    </w:p>
    <w:p w14:paraId="706B5200">
      <w:r>
        <w:t>传统VLA模型从随机初始化开始训练，需要海量数据覆盖所有情境。融合方案将YLYW的443参数结构化知识注入VLA的初始化阶段：</w:t>
      </w:r>
    </w:p>
    <w:p w14:paraId="555650F9">
      <w:r>
        <w:t>θ_VLA^(0) = Encode(P_YLYW) + ε</w:t>
      </w:r>
    </w:p>
    <w:p w14:paraId="44DE27E0">
      <w:r>
        <w:t>其中Encode(cdot)将YLYW的结构化先验（64卦策略模板、安全约束）编码为VLA权重空间的初始值，ε为小幅随机扰动。这样初始化的VLA模型已经"知道"基本的物理常识（如易碎物品需轻拿），只需少量微调数据即可达到高性能。预期收益：将VLA的数据需求降低1-2个数量级（从10^6级降至10^4级），同时保持端到端模型的灵活性。YLYW的安全八卦可作为VLA训练过程中的硬约束，确保微调后的模型不会学到违反物理安全的策略：</w:t>
      </w:r>
    </w:p>
    <w:p w14:paraId="767BB5AD">
      <w:r>
        <w:t>L_total = L_task + λ · L_safety(θ; S_YLYW)</w:t>
      </w:r>
    </w:p>
    <w:p w14:paraId="2F391F32">
      <w:r>
        <w:t>其中L_{safety}基于YLYW安全八卦的评估结果，惩罚任何违反安全约束的策略输出。</w:t>
      </w:r>
    </w:p>
    <w:p w14:paraId="2CF84ACB">
      <w:r>
        <w:rPr>
          <w:b/>
        </w:rPr>
        <w:t>融合路径2：YLYW结构化模板 + 世界模型rollout = 可解释的想象式规划</w:t>
      </w:r>
    </w:p>
    <w:p w14:paraId="5E480086">
      <w:r>
        <w:t>世界模型的核心优势是"想象"——在内部模拟器中前瞻搜索最优动作序列。但纯世界模型的搜索空间巨大（|A|^T，T为规划时域），且搜索过程不可解释。融合方案利用YLYW的64卦策略模板作为搜索空间的结构化约束：</w:t>
      </w:r>
    </w:p>
    <w:p w14:paraId="3352E40D">
      <w:r>
        <w:t>a_t:t+T^* = argmax_a ∈ A_YLYW Σ_k=0^T γ^k R(s_t+k, a_t+k)</w:t>
      </w:r>
    </w:p>
    <w:p w14:paraId="0FE47241">
      <w:r>
        <w:t>其中A_{YLYW} ⊂ A为YLYW先验筛选后的动作子集（仅包含安全且语义合理的动作），s_{t+k}为世界模型预测的未来状态。这一融合将搜索空间从指数级压缩为多项式级，同时每一步搜索都可通过YLYW的卦爻语义进行解释。预期收益：规划速度提升10-100倍（搜索空间大幅缩减），规划结果可解释（每步动作有明确的卦爻理由），长时域物理一致性得到保证（安全八卦约束不可逾越）。</w:t>
      </w:r>
    </w:p>
    <w:p w14:paraId="1DE18E22">
      <w:pPr>
        <w:pStyle w:val="4"/>
        <w:ind w:firstLine="0"/>
      </w:pPr>
      <w:r>
        <w:t>6.2 YLYW作为轻量级世界模型的解读</w:t>
      </w:r>
    </w:p>
    <w:p w14:paraId="07ECBD0C">
      <w:r>
        <w:t>从认知科学角度看，世界模型的核心功能是"预测环境对行动的响应"</w:t>
      </w:r>
      <w:r>
        <w:rPr>
          <w:sz w:val="16"/>
          <w:vertAlign w:val="superscript"/>
        </w:rPr>
        <w:t>[24]</w:t>
      </w:r>
      <w:r>
        <w:t>。LeCun（2022）在其"自主机器智能路径"蓝图</w:t>
      </w:r>
      <w:r>
        <w:rPr>
          <w:sz w:val="16"/>
          <w:vertAlign w:val="superscript"/>
        </w:rPr>
        <w:t>[29]</w:t>
      </w:r>
      <w:r>
        <w:t>中提出，智能系统需要一个"世界模型"来进行内部模拟和规划。在这一更广义的定义下，YLYW可被解读为一种</w:t>
      </w:r>
      <w:r>
        <w:rPr>
          <w:b/>
        </w:rPr>
        <w:t>先验编码的轻量级世界模型</w:t>
      </w:r>
      <w:r>
        <w:t>：</w:t>
      </w:r>
    </w:p>
    <w:p w14:paraId="78843E4F">
      <w:r>
        <w:rPr>
          <w:b/>
        </w:rPr>
        <w:t>数学层面的对应关系：</w:t>
      </w:r>
    </w:p>
    <w:p w14:paraId="793ACEC2">
      <w:pPr>
        <w:ind w:firstLine="0"/>
        <w:jc w:val="center"/>
      </w:pPr>
      <w:r>
        <w:rPr>
          <w:b/>
          <w:sz w:val="18"/>
        </w:rPr>
        <w:t>表20  YLYW与学习型世界模型的功能对应</w:t>
      </w:r>
    </w:p>
    <w:p w14:paraId="7DB1F0E3">
      <w:pPr>
        <w:ind w:firstLine="0"/>
        <w:jc w:val="center"/>
      </w:pPr>
      <w:r>
        <w:rPr>
          <w:b/>
          <w:sz w:val="18"/>
        </w:rPr>
        <w:t>Table 20  Functional correspondence between YLYW and learned world models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AB5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58" w:type="dxa"/>
          </w:tcPr>
          <w:p w14:paraId="387A38D1">
            <w:pPr>
              <w:spacing w:after="0"/>
              <w:ind w:firstLine="0"/>
            </w:pPr>
            <w:r>
              <w:t>学习型世界模型</w:t>
            </w:r>
          </w:p>
        </w:tc>
        <w:tc>
          <w:tcPr>
            <w:tcW w:w="2158" w:type="dxa"/>
          </w:tcPr>
          <w:p w14:paraId="46B9DFDB">
            <w:pPr>
              <w:spacing w:after="0"/>
              <w:ind w:firstLine="0"/>
            </w:pPr>
            <w:r>
              <w:t>YLYW先验世界模型</w:t>
            </w:r>
          </w:p>
        </w:tc>
        <w:tc>
          <w:tcPr>
            <w:tcW w:w="2158" w:type="dxa"/>
          </w:tcPr>
          <w:p w14:paraId="5E54752D">
            <w:pPr>
              <w:spacing w:after="0"/>
              <w:ind w:firstLine="0"/>
            </w:pPr>
            <w:r>
              <w:t>数学形式</w:t>
            </w:r>
          </w:p>
        </w:tc>
        <w:tc>
          <w:tcPr>
            <w:tcW w:w="2158" w:type="dxa"/>
          </w:tcPr>
          <w:p w14:paraId="413FD85C">
            <w:pPr>
              <w:spacing w:after="0"/>
            </w:pPr>
          </w:p>
        </w:tc>
      </w:tr>
      <w:tr w14:paraId="1983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7487DDE">
            <w:pPr>
              <w:spacing w:after="0"/>
              <w:ind w:firstLine="0"/>
            </w:pPr>
            <w:r>
              <w:t>状态编码器e(s_t) → z_t</w:t>
            </w:r>
          </w:p>
        </w:tc>
        <w:tc>
          <w:tcPr>
            <w:tcW w:w="2158" w:type="dxa"/>
          </w:tcPr>
          <w:p w14:paraId="1889F8DD">
            <w:pPr>
              <w:spacing w:after="0"/>
              <w:ind w:firstLine="0"/>
            </w:pPr>
            <w:r>
              <w:t>L1+L2层：f_o → μ → y</w:t>
            </w:r>
          </w:p>
        </w:tc>
        <w:tc>
          <w:tcPr>
            <w:tcW w:w="2158" w:type="dxa"/>
          </w:tcPr>
          <w:p w14:paraId="276B0BC3">
            <w:pPr>
              <w:spacing w:after="0"/>
              <w:ind w:firstLine="0"/>
            </w:pPr>
            <w:r>
              <w:t>z = L2(L1(s))</w:t>
            </w:r>
          </w:p>
        </w:tc>
        <w:tc>
          <w:tcPr>
            <w:tcW w:w="2158" w:type="dxa"/>
          </w:tcPr>
          <w:p w14:paraId="6FDBB11B">
            <w:pPr>
              <w:spacing w:after="0"/>
            </w:pPr>
          </w:p>
        </w:tc>
      </w:tr>
      <w:tr w14:paraId="415E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4192964">
            <w:pPr>
              <w:spacing w:after="0"/>
              <w:ind w:firstLine="0"/>
            </w:pPr>
            <w:r>
              <w:t>状态转移预测p(z_{t+1}</w:t>
            </w:r>
          </w:p>
        </w:tc>
        <w:tc>
          <w:tcPr>
            <w:tcW w:w="2158" w:type="dxa"/>
          </w:tcPr>
          <w:p w14:paraId="1845117E">
            <w:pPr>
              <w:spacing w:after="0"/>
              <w:ind w:firstLine="0"/>
            </w:pPr>
            <w:r>
              <w:t>z_t, a_t)</w:t>
            </w:r>
          </w:p>
        </w:tc>
        <w:tc>
          <w:tcPr>
            <w:tcW w:w="2158" w:type="dxa"/>
          </w:tcPr>
          <w:p w14:paraId="708BF732">
            <w:pPr>
              <w:spacing w:after="0"/>
              <w:ind w:firstLine="0"/>
            </w:pPr>
            <w:r>
              <w:t>卦象变化规则（变卦机制）</w:t>
            </w:r>
          </w:p>
        </w:tc>
        <w:tc>
          <w:tcPr>
            <w:tcW w:w="2158" w:type="dxa"/>
          </w:tcPr>
          <w:p w14:paraId="54F59AF9">
            <w:pPr>
              <w:spacing w:after="0"/>
              <w:ind w:firstLine="0"/>
            </w:pPr>
            <w:r>
              <w:t>k_{t+1} = Transform(k_t, a)</w:t>
            </w:r>
          </w:p>
        </w:tc>
      </w:tr>
      <w:tr w14:paraId="2922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BB34694">
            <w:pPr>
              <w:spacing w:after="0"/>
              <w:ind w:firstLine="0"/>
            </w:pPr>
            <w:r>
              <w:t>奖励预测r(z_t, a_t)</w:t>
            </w:r>
          </w:p>
        </w:tc>
        <w:tc>
          <w:tcPr>
            <w:tcW w:w="2158" w:type="dxa"/>
          </w:tcPr>
          <w:p w14:paraId="5D0E56DA">
            <w:pPr>
              <w:spacing w:after="0"/>
              <w:ind w:firstLine="0"/>
            </w:pPr>
            <w:r>
              <w:t>安全八卦评分</w:t>
            </w:r>
          </w:p>
        </w:tc>
        <w:tc>
          <w:tcPr>
            <w:tcW w:w="2158" w:type="dxa"/>
          </w:tcPr>
          <w:p w14:paraId="26F3B546">
            <w:pPr>
              <w:spacing w:after="0"/>
              <w:ind w:firstLine="0"/>
            </w:pPr>
            <w:r>
              <w:t>r = Safety(y, a)</w:t>
            </w:r>
          </w:p>
        </w:tc>
        <w:tc>
          <w:tcPr>
            <w:tcW w:w="2158" w:type="dxa"/>
          </w:tcPr>
          <w:p w14:paraId="7675A9EA">
            <w:pPr>
              <w:spacing w:after="0"/>
            </w:pPr>
          </w:p>
        </w:tc>
      </w:tr>
      <w:tr w14:paraId="6610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F9ADFB">
            <w:pPr>
              <w:spacing w:after="0"/>
              <w:ind w:firstLine="0"/>
            </w:pPr>
            <w:r>
              <w:t>策略输出π(a</w:t>
            </w:r>
          </w:p>
        </w:tc>
        <w:tc>
          <w:tcPr>
            <w:tcW w:w="2158" w:type="dxa"/>
          </w:tcPr>
          <w:p w14:paraId="49F019C5">
            <w:pPr>
              <w:spacing w:after="0"/>
              <w:ind w:firstLine="0"/>
            </w:pPr>
            <w:r>
              <w:t>z_t)</w:t>
            </w:r>
          </w:p>
        </w:tc>
        <w:tc>
          <w:tcPr>
            <w:tcW w:w="2158" w:type="dxa"/>
          </w:tcPr>
          <w:p w14:paraId="252AF6D5">
            <w:pPr>
              <w:spacing w:after="0"/>
              <w:ind w:firstLine="0"/>
            </w:pPr>
            <w:r>
              <w:t>L3卦象匹配→策略</w:t>
            </w:r>
          </w:p>
        </w:tc>
        <w:tc>
          <w:tcPr>
            <w:tcW w:w="2158" w:type="dxa"/>
          </w:tcPr>
          <w:p w14:paraId="2A3F4552">
            <w:pPr>
              <w:spacing w:after="0"/>
              <w:ind w:firstLine="0"/>
            </w:pPr>
            <w:r>
              <w:t>a = L3(y)</w:t>
            </w:r>
          </w:p>
        </w:tc>
      </w:tr>
      <w:tr w14:paraId="0F88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AD8396">
            <w:pPr>
              <w:spacing w:after="0"/>
              <w:ind w:firstLine="0"/>
            </w:pPr>
            <w:r>
              <w:t>模型更新θ ← θ - α∇L</w:t>
            </w:r>
          </w:p>
        </w:tc>
        <w:tc>
          <w:tcPr>
            <w:tcW w:w="2158" w:type="dxa"/>
          </w:tcPr>
          <w:p w14:paraId="33996E95">
            <w:pPr>
              <w:spacing w:after="0"/>
              <w:ind w:firstLine="0"/>
            </w:pPr>
            <w:r>
              <w:t>知几学习</w:t>
            </w:r>
          </w:p>
        </w:tc>
        <w:tc>
          <w:tcPr>
            <w:tcW w:w="2158" w:type="dxa"/>
          </w:tcPr>
          <w:p w14:paraId="10D198C6">
            <w:pPr>
              <w:spacing w:after="0"/>
              <w:ind w:firstLine="0"/>
            </w:pPr>
            <w:r>
              <w:t>E ← E cup \{z\}</w:t>
            </w:r>
          </w:p>
        </w:tc>
        <w:tc>
          <w:tcPr>
            <w:tcW w:w="2158" w:type="dxa"/>
          </w:tcPr>
          <w:p w14:paraId="2A3D7661">
            <w:pPr>
              <w:spacing w:after="0"/>
            </w:pPr>
          </w:p>
        </w:tc>
      </w:tr>
    </w:tbl>
    <w:p w14:paraId="015932D5"/>
    <w:p w14:paraId="03285CA0">
      <w:r>
        <w:t>这一对应关系揭示：YLYW本质上实现了世界模型的全部功能模块，但以</w:t>
      </w:r>
      <w:r>
        <w:rPr>
          <w:b/>
        </w:rPr>
        <w:t>先验编码</w:t>
      </w:r>
      <w:r>
        <w:t>而非</w:t>
      </w:r>
      <w:r>
        <w:rPr>
          <w:b/>
        </w:rPr>
        <w:t>数据学习</w:t>
      </w:r>
      <w:r>
        <w:t>的方式。其代价是粒度更粗（64种离散情境 vs 连续状态空间），但优势是：（1）无需训练数据；（2）完全可解释；（3）不存在预测误差累积问题——因为先验知识不是通过有限数据拟合的近似函数，而是经过数千年验证的结构化规则。</w:t>
      </w:r>
    </w:p>
    <w:p w14:paraId="1EF1D80B">
      <w:r>
        <w:t>从信息论视角，学习型世界模型的容量上限为O(N log N)比特（N为参数量），需要Ω(N)样本才能填满。YLYW的先验世界模型容量为O(443 × 32) ≈ 14KB，但其信息密度极高——每比特都经过人类文明数千年的"训练"和验证。</w:t>
      </w:r>
    </w:p>
    <w:p w14:paraId="53C208D1">
      <w:pPr>
        <w:pStyle w:val="4"/>
        <w:ind w:firstLine="0"/>
      </w:pPr>
      <w:r>
        <w:t>6.3 安全性：先天保证 vs 事后约束</w:t>
      </w:r>
    </w:p>
    <w:p w14:paraId="1281E90B">
      <w:r>
        <w:t>当前具身AI安全性的技术路线可分为三类</w:t>
      </w:r>
      <w:r>
        <w:rPr>
          <w:sz w:val="16"/>
          <w:vertAlign w:val="superscript"/>
        </w:rPr>
        <w:t>[10]</w:t>
      </w:r>
      <w:r>
        <w:t>：</w:t>
      </w:r>
    </w:p>
    <w:p w14:paraId="0DBC220D">
      <w:r>
        <w:rPr>
          <w:b/>
        </w:rPr>
        <w:t>（1）奖励塑形（Reward Shaping）：</w:t>
      </w:r>
      <w:r>
        <w:t xml:space="preserve"> 将安全约束嵌入RL的奖励函数R'(s,a) = R(s,a) - λ cdot C(s,a)，其中C(s,a)为违约惩罚。其局限性在于：安全约束与任务奖励之间存在trade-off，智能体可能学会"绕过"惩罚（如找到高奖励但高风险的策略路径）。</w:t>
      </w:r>
    </w:p>
    <w:p w14:paraId="5116897B">
      <w:r>
        <w:rPr>
          <w:b/>
        </w:rPr>
        <w:t>（2）安全强化学习（Safe RL）：</w:t>
      </w:r>
      <w:r>
        <w:t xml:space="preserve"> 将安全约束形式化为CMDP（Constrained MDP）问题：max_π J(π)s.t.C_i(π) leq d_i。理论上优雅，但实际面临约束松弛、拉格朗日乘子难调优等工程困难。更根本地，Safe RL仍需要大量违约样本来学习约束边界——即需要"经历过危险"才能"学会安全"。</w:t>
      </w:r>
    </w:p>
    <w:p w14:paraId="001554E1">
      <w:r>
        <w:rPr>
          <w:b/>
        </w:rPr>
        <w:t>（3）外部安全层（Safety Filter）：</w:t>
      </w:r>
      <w:r>
        <w:t xml:space="preserve"> 在策略输出后加一层安全检查器，过滤危险动作。快速有效但存在"否决后无替代"问题——如果安全层否决了策略输出，系统可能陷入死锁。</w:t>
      </w:r>
    </w:p>
    <w:p w14:paraId="7A5347A3">
      <w:r>
        <w:rPr>
          <w:b/>
        </w:rPr>
        <w:t>YLYW的先天安全机制与上述方案的根本区别：</w:t>
      </w:r>
    </w:p>
    <w:p w14:paraId="30829DC7">
      <w:pPr>
        <w:ind w:firstLine="0"/>
        <w:jc w:val="center"/>
      </w:pPr>
      <w:r>
        <w:rPr>
          <w:b/>
          <w:sz w:val="18"/>
        </w:rPr>
        <w:t>表21  具身AI安全机制对比</w:t>
      </w:r>
    </w:p>
    <w:p w14:paraId="62C6FBFB">
      <w:pPr>
        <w:ind w:firstLine="0"/>
        <w:jc w:val="center"/>
      </w:pPr>
      <w:r>
        <w:rPr>
          <w:b/>
          <w:sz w:val="18"/>
        </w:rPr>
        <w:t>Table 21  Comparison of embodied AI safety mechanisms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884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627C6A">
            <w:pPr>
              <w:spacing w:after="0"/>
              <w:ind w:firstLine="0"/>
            </w:pPr>
            <w:r>
              <w:t>维度</w:t>
            </w:r>
          </w:p>
        </w:tc>
        <w:tc>
          <w:tcPr>
            <w:tcW w:w="1727" w:type="dxa"/>
          </w:tcPr>
          <w:p w14:paraId="0CCE305E">
            <w:pPr>
              <w:spacing w:after="0"/>
              <w:ind w:firstLine="0"/>
            </w:pPr>
            <w:r>
              <w:t>Reward Shaping</w:t>
            </w:r>
          </w:p>
        </w:tc>
        <w:tc>
          <w:tcPr>
            <w:tcW w:w="1727" w:type="dxa"/>
          </w:tcPr>
          <w:p w14:paraId="5B3670CE">
            <w:pPr>
              <w:spacing w:after="0"/>
              <w:ind w:firstLine="0"/>
            </w:pPr>
            <w:r>
              <w:t>Safe RL</w:t>
            </w:r>
          </w:p>
        </w:tc>
        <w:tc>
          <w:tcPr>
            <w:tcW w:w="1727" w:type="dxa"/>
          </w:tcPr>
          <w:p w14:paraId="038CE4D9">
            <w:pPr>
              <w:spacing w:after="0"/>
              <w:ind w:firstLine="0"/>
            </w:pPr>
            <w:r>
              <w:t>Safety Filter</w:t>
            </w:r>
          </w:p>
        </w:tc>
        <w:tc>
          <w:tcPr>
            <w:tcW w:w="1727" w:type="dxa"/>
          </w:tcPr>
          <w:p w14:paraId="45A64B16">
            <w:pPr>
              <w:spacing w:after="0"/>
              <w:ind w:firstLine="0"/>
            </w:pPr>
            <w:r>
              <w:t>YLYW双八卦</w:t>
            </w:r>
          </w:p>
        </w:tc>
      </w:tr>
      <w:tr w14:paraId="5842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FC4D6E">
            <w:pPr>
              <w:spacing w:after="0"/>
              <w:ind w:firstLine="0"/>
            </w:pPr>
            <w:r>
              <w:t>安全知识来源</w:t>
            </w:r>
          </w:p>
        </w:tc>
        <w:tc>
          <w:tcPr>
            <w:tcW w:w="1727" w:type="dxa"/>
          </w:tcPr>
          <w:p w14:paraId="356F8AF3">
            <w:pPr>
              <w:spacing w:after="0"/>
              <w:ind w:firstLine="0"/>
            </w:pPr>
            <w:r>
              <w:t>惩罚函数设计</w:t>
            </w:r>
          </w:p>
        </w:tc>
        <w:tc>
          <w:tcPr>
            <w:tcW w:w="1727" w:type="dxa"/>
          </w:tcPr>
          <w:p w14:paraId="20CF6ED2">
            <w:pPr>
              <w:spacing w:after="0"/>
              <w:ind w:firstLine="0"/>
            </w:pPr>
            <w:r>
              <w:t>约束违反样本</w:t>
            </w:r>
          </w:p>
        </w:tc>
        <w:tc>
          <w:tcPr>
            <w:tcW w:w="1727" w:type="dxa"/>
          </w:tcPr>
          <w:p w14:paraId="42B5A834">
            <w:pPr>
              <w:spacing w:after="0"/>
              <w:ind w:firstLine="0"/>
            </w:pPr>
            <w:r>
              <w:t>手工规则</w:t>
            </w:r>
          </w:p>
        </w:tc>
        <w:tc>
          <w:tcPr>
            <w:tcW w:w="1727" w:type="dxa"/>
          </w:tcPr>
          <w:p w14:paraId="4AB27D97">
            <w:pPr>
              <w:spacing w:after="0"/>
              <w:ind w:firstLine="0"/>
            </w:pPr>
            <w:r>
              <w:t>先验编码</w:t>
            </w:r>
          </w:p>
        </w:tc>
      </w:tr>
      <w:tr w14:paraId="588AF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C3516A">
            <w:pPr>
              <w:spacing w:after="0"/>
              <w:ind w:firstLine="0"/>
            </w:pPr>
            <w:r>
              <w:t>是否需要危险样本</w:t>
            </w:r>
          </w:p>
        </w:tc>
        <w:tc>
          <w:tcPr>
            <w:tcW w:w="1727" w:type="dxa"/>
          </w:tcPr>
          <w:p w14:paraId="392C423D">
            <w:pPr>
              <w:spacing w:after="0"/>
              <w:ind w:firstLine="0"/>
            </w:pPr>
            <w:r>
              <w:t>否</w:t>
            </w:r>
          </w:p>
        </w:tc>
        <w:tc>
          <w:tcPr>
            <w:tcW w:w="1727" w:type="dxa"/>
          </w:tcPr>
          <w:p w14:paraId="4853B2E9">
            <w:pPr>
              <w:spacing w:after="0"/>
              <w:ind w:firstLine="0"/>
            </w:pPr>
            <w:r>
              <w:t>是</w:t>
            </w:r>
          </w:p>
        </w:tc>
        <w:tc>
          <w:tcPr>
            <w:tcW w:w="1727" w:type="dxa"/>
          </w:tcPr>
          <w:p w14:paraId="5E83F689">
            <w:pPr>
              <w:spacing w:after="0"/>
              <w:ind w:firstLine="0"/>
            </w:pPr>
            <w:r>
              <w:t>否</w:t>
            </w:r>
          </w:p>
        </w:tc>
        <w:tc>
          <w:tcPr>
            <w:tcW w:w="1727" w:type="dxa"/>
          </w:tcPr>
          <w:p w14:paraId="4E407860">
            <w:pPr>
              <w:spacing w:after="0"/>
              <w:ind w:firstLine="0"/>
            </w:pPr>
            <w:r>
              <w:t>否</w:t>
            </w:r>
          </w:p>
        </w:tc>
      </w:tr>
      <w:tr w14:paraId="0E50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1F1609">
            <w:pPr>
              <w:spacing w:after="0"/>
              <w:ind w:firstLine="0"/>
            </w:pPr>
            <w:r>
              <w:t>能否被绕过</w:t>
            </w:r>
          </w:p>
        </w:tc>
        <w:tc>
          <w:tcPr>
            <w:tcW w:w="1727" w:type="dxa"/>
          </w:tcPr>
          <w:p w14:paraId="71D8FB68">
            <w:pPr>
              <w:spacing w:after="0"/>
              <w:ind w:firstLine="0"/>
            </w:pPr>
            <w:r>
              <w:t>是（策略优化可能规避）</w:t>
            </w:r>
          </w:p>
        </w:tc>
        <w:tc>
          <w:tcPr>
            <w:tcW w:w="1727" w:type="dxa"/>
          </w:tcPr>
          <w:p w14:paraId="713384B0">
            <w:pPr>
              <w:spacing w:after="0"/>
              <w:ind w:firstLine="0"/>
            </w:pPr>
            <w:r>
              <w:t>理论上否</w:t>
            </w:r>
          </w:p>
        </w:tc>
        <w:tc>
          <w:tcPr>
            <w:tcW w:w="1727" w:type="dxa"/>
          </w:tcPr>
          <w:p w14:paraId="7B4B7F1F">
            <w:pPr>
              <w:spacing w:after="0"/>
              <w:ind w:firstLine="0"/>
            </w:pPr>
            <w:r>
              <w:t>否（硬过滤）</w:t>
            </w:r>
          </w:p>
        </w:tc>
        <w:tc>
          <w:tcPr>
            <w:tcW w:w="1727" w:type="dxa"/>
          </w:tcPr>
          <w:p w14:paraId="3634D2EC">
            <w:pPr>
              <w:spacing w:after="0"/>
              <w:ind w:firstLine="0"/>
            </w:pPr>
            <w:r>
              <w:t>否（独立通道+否决权）</w:t>
            </w:r>
          </w:p>
        </w:tc>
      </w:tr>
      <w:tr w14:paraId="6D64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03AEAC">
            <w:pPr>
              <w:spacing w:after="0"/>
              <w:ind w:firstLine="0"/>
            </w:pPr>
            <w:r>
              <w:t>否决后有替代方案</w:t>
            </w:r>
          </w:p>
        </w:tc>
        <w:tc>
          <w:tcPr>
            <w:tcW w:w="1727" w:type="dxa"/>
          </w:tcPr>
          <w:p w14:paraId="37EC6BF6">
            <w:pPr>
              <w:spacing w:after="0"/>
              <w:ind w:firstLine="0"/>
            </w:pPr>
            <w:r>
              <w:t>N/A</w:t>
            </w:r>
          </w:p>
        </w:tc>
        <w:tc>
          <w:tcPr>
            <w:tcW w:w="1727" w:type="dxa"/>
          </w:tcPr>
          <w:p w14:paraId="50BB746D">
            <w:pPr>
              <w:spacing w:after="0"/>
              <w:ind w:firstLine="0"/>
            </w:pPr>
            <w:r>
              <w:t>N/A</w:t>
            </w:r>
          </w:p>
        </w:tc>
        <w:tc>
          <w:tcPr>
            <w:tcW w:w="1727" w:type="dxa"/>
          </w:tcPr>
          <w:p w14:paraId="61CE9EF5">
            <w:pPr>
              <w:spacing w:after="0"/>
              <w:ind w:firstLine="0"/>
            </w:pPr>
            <w:r>
              <w:t>无</w:t>
            </w:r>
          </w:p>
        </w:tc>
        <w:tc>
          <w:tcPr>
            <w:tcW w:w="1727" w:type="dxa"/>
          </w:tcPr>
          <w:p w14:paraId="01F48FC7">
            <w:pPr>
              <w:spacing w:after="0"/>
              <w:ind w:firstLine="0"/>
            </w:pPr>
            <w:r>
              <w:t>有（变卦机制）</w:t>
            </w:r>
          </w:p>
        </w:tc>
      </w:tr>
      <w:tr w14:paraId="70B0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955633">
            <w:pPr>
              <w:spacing w:after="0"/>
              <w:ind w:firstLine="0"/>
            </w:pPr>
            <w:r>
              <w:t>安全判断可解释性</w:t>
            </w:r>
          </w:p>
        </w:tc>
        <w:tc>
          <w:tcPr>
            <w:tcW w:w="1727" w:type="dxa"/>
          </w:tcPr>
          <w:p w14:paraId="55D8512B">
            <w:pPr>
              <w:spacing w:after="0"/>
              <w:ind w:firstLine="0"/>
            </w:pPr>
            <w:r>
              <w:t>低</w:t>
            </w:r>
          </w:p>
        </w:tc>
        <w:tc>
          <w:tcPr>
            <w:tcW w:w="1727" w:type="dxa"/>
          </w:tcPr>
          <w:p w14:paraId="090817C8">
            <w:pPr>
              <w:spacing w:after="0"/>
              <w:ind w:firstLine="0"/>
            </w:pPr>
            <w:r>
              <w:t>低</w:t>
            </w:r>
          </w:p>
        </w:tc>
        <w:tc>
          <w:tcPr>
            <w:tcW w:w="1727" w:type="dxa"/>
          </w:tcPr>
          <w:p w14:paraId="30379CEB">
            <w:pPr>
              <w:spacing w:after="0"/>
              <w:ind w:firstLine="0"/>
            </w:pPr>
            <w:r>
              <w:t>中</w:t>
            </w:r>
          </w:p>
        </w:tc>
        <w:tc>
          <w:tcPr>
            <w:tcW w:w="1727" w:type="dxa"/>
          </w:tcPr>
          <w:p w14:paraId="5B3A1427">
            <w:pPr>
              <w:spacing w:after="0"/>
              <w:ind w:firstLine="0"/>
            </w:pPr>
            <w:r>
              <w:t>高（安全六爻逐条可审计）</w:t>
            </w:r>
          </w:p>
        </w:tc>
      </w:tr>
      <w:tr w14:paraId="6AA1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C2325DF">
            <w:pPr>
              <w:spacing w:after="0"/>
              <w:ind w:firstLine="0"/>
            </w:pPr>
            <w:r>
              <w:t>计算开销</w:t>
            </w:r>
          </w:p>
        </w:tc>
        <w:tc>
          <w:tcPr>
            <w:tcW w:w="1727" w:type="dxa"/>
          </w:tcPr>
          <w:p w14:paraId="7BF67400">
            <w:pPr>
              <w:spacing w:after="0"/>
              <w:ind w:firstLine="0"/>
            </w:pPr>
            <w:r>
              <w:t>零额外</w:t>
            </w:r>
          </w:p>
        </w:tc>
        <w:tc>
          <w:tcPr>
            <w:tcW w:w="1727" w:type="dxa"/>
          </w:tcPr>
          <w:p w14:paraId="7785AEEE">
            <w:pPr>
              <w:spacing w:after="0"/>
              <w:ind w:firstLine="0"/>
            </w:pPr>
            <w:r>
              <w:t>额外约束优化</w:t>
            </w:r>
          </w:p>
        </w:tc>
        <w:tc>
          <w:tcPr>
            <w:tcW w:w="1727" w:type="dxa"/>
          </w:tcPr>
          <w:p w14:paraId="6288F959">
            <w:pPr>
              <w:spacing w:after="0"/>
              <w:ind w:firstLine="0"/>
            </w:pPr>
            <w:r>
              <w:t>额外推理</w:t>
            </w:r>
          </w:p>
        </w:tc>
        <w:tc>
          <w:tcPr>
            <w:tcW w:w="1727" w:type="dxa"/>
          </w:tcPr>
          <w:p w14:paraId="007206C2">
            <w:pPr>
              <w:spacing w:after="0"/>
              <w:ind w:firstLine="0"/>
            </w:pPr>
            <w:r>
              <w:t>并行运算（无额外延迟）</w:t>
            </w:r>
          </w:p>
        </w:tc>
      </w:tr>
    </w:tbl>
    <w:p w14:paraId="22D366A5"/>
    <w:p w14:paraId="015FD57A">
      <w:r>
        <w:t>YLYW双八卦安全架构的核心优势在于两点：（1）</w:t>
      </w:r>
      <w:r>
        <w:rPr>
          <w:b/>
        </w:rPr>
        <w:t>先天不可绕过性</w:t>
      </w:r>
      <w:r>
        <w:t>——安全八卦与策略八卦在独立通道并行运行，策略优化无法"学会"绕过安全约束，因为二者根本不在同一优化目标下；（2）</w:t>
      </w:r>
      <w:r>
        <w:rPr>
          <w:b/>
        </w:rPr>
        <w:t>否决后有替代</w:t>
      </w:r>
      <w:r>
        <w:t>——当安全八卦触发CRITICAL否决时，系统通过"变卦机制"自动切换到更保守的策略卦象，而非简单拒绝执行。</w:t>
      </w:r>
    </w:p>
    <w:p w14:paraId="777CB71E">
      <w:pPr>
        <w:pStyle w:val="4"/>
        <w:ind w:firstLine="0"/>
      </w:pPr>
      <w:r>
        <w:t>6.4 从知几学习到持续学习（Continual Learning）</w:t>
      </w:r>
    </w:p>
    <w:p w14:paraId="4CEEABC0">
      <w:r>
        <w:t>知几学习实现了Feng等人（2026）自进化具身AI</w:t>
      </w:r>
      <w:r>
        <w:rPr>
          <w:sz w:val="16"/>
          <w:vertAlign w:val="superscript"/>
        </w:rPr>
        <w:t>[15]</w:t>
      </w:r>
      <w:r>
        <w:t>的核心愿景中的"记忆自更新"和"模型自进化"两大能力。将其与机器学习中的持续学习（Continual Learning, CL）进行对比，可以更清晰地定位其理论贡献：</w:t>
      </w:r>
    </w:p>
    <w:p w14:paraId="3A41EFC0">
      <w:r>
        <w:rPr>
          <w:b/>
        </w:rPr>
        <w:t>与持续学习的关系：</w:t>
      </w:r>
    </w:p>
    <w:p w14:paraId="36108CAF">
      <w:r>
        <w:t>持续学习</w:t>
      </w:r>
      <w:r>
        <w:rPr>
          <w:sz w:val="16"/>
          <w:vertAlign w:val="superscript"/>
        </w:rPr>
        <w:t>[35]</w:t>
      </w:r>
      <w:r>
        <w:t>面临的核心挑战是"稳定性-可塑性困境"（Stability-Plasticity Dilemma）：学习新知识（可塑性）往往导致遗忘旧知识（灾难性遗忘）。主流解决方案包括：</w:t>
      </w:r>
    </w:p>
    <w:p w14:paraId="47E27546">
      <w:r>
        <w:t xml:space="preserve">- </w:t>
      </w:r>
      <w:r>
        <w:rPr>
          <w:b/>
        </w:rPr>
        <w:t>EWC（Elastic Weight Consolidation）：</w:t>
      </w:r>
      <w:r>
        <w:t xml:space="preserve"> 通过Fisher信息矩阵惩罚重要参数的变化。计算开销O(N^2)。</w:t>
      </w:r>
    </w:p>
    <w:p w14:paraId="61B5C255">
      <w:r>
        <w:t xml:space="preserve">- </w:t>
      </w:r>
      <w:r>
        <w:rPr>
          <w:b/>
        </w:rPr>
        <w:t>Progressive Networks：</w:t>
      </w:r>
      <w:r>
        <w:t xml:space="preserve"> 为新任务分配新列，保护旧列不变。参数量线性增长。</w:t>
      </w:r>
    </w:p>
    <w:p w14:paraId="2AF9261F">
      <w:r>
        <w:t xml:space="preserve">- </w:t>
      </w:r>
      <w:r>
        <w:rPr>
          <w:b/>
        </w:rPr>
        <w:t>Replay Buffer：</w:t>
      </w:r>
      <w:r>
        <w:t xml:space="preserve"> 存储旧样本用于重新训练。存储开销O(M)（M为缓冲区大小）。</w:t>
      </w:r>
    </w:p>
    <w:p w14:paraId="438B3D20">
      <w:r>
        <w:t>知几学习从根本上</w:t>
      </w:r>
      <w:r>
        <w:rPr>
          <w:b/>
        </w:rPr>
        <w:t>避免</w:t>
      </w:r>
      <w:r>
        <w:t>了稳定性-可塑性困境，原因如下：</w:t>
      </w:r>
    </w:p>
    <w:p w14:paraId="113F56D1">
      <w:r>
        <w:t>知几更新:  θ_i ← θ_i'    where    θ_i ⊥ θ_j, ∀ j ≠ i</w:t>
      </w:r>
    </w:p>
    <w:p w14:paraId="7E3FBF62">
      <w:r>
        <w:t>即每次更新只影响一个独立条目θ_i，与其他所有条目θ_j完全正交。这不是通过正则化（如EWC）近似实现的正交性，而是数据结构层面的天然正交性——字典的键值对之间本身就是独立的。因此：</w:t>
      </w:r>
    </w:p>
    <w:p w14:paraId="59D01A6B">
      <w:r>
        <w:t xml:space="preserve">- </w:t>
      </w:r>
      <w:r>
        <w:rPr>
          <w:b/>
        </w:rPr>
        <w:t>灾难性遗忘：</w:t>
      </w:r>
      <w:r>
        <w:t xml:space="preserve"> 不可能发生——更新条目A不会影响条目B</w:t>
      </w:r>
    </w:p>
    <w:p w14:paraId="33A903D4">
      <w:r>
        <w:t xml:space="preserve">- </w:t>
      </w:r>
      <w:r>
        <w:rPr>
          <w:b/>
        </w:rPr>
        <w:t>前向迁移（Forward Transfer）：</w:t>
      </w:r>
      <w:r>
        <w:t xml:space="preserve"> 通过同义词映射（策略3）自然实现——学到的映射可在新任务中直接复用</w:t>
      </w:r>
    </w:p>
    <w:p w14:paraId="7F24421E">
      <w:r>
        <w:t xml:space="preserve">- </w:t>
      </w:r>
      <w:r>
        <w:rPr>
          <w:b/>
        </w:rPr>
        <w:t>后向迁移（Backward Transfer）：</w:t>
      </w:r>
      <w:r>
        <w:t xml:space="preserve"> 通过经验持久化自然实现——新环境中学到的知识可应用于旧任务的重新执行</w:t>
      </w:r>
    </w:p>
    <w:p w14:paraId="6A19D9E3">
      <w:r>
        <w:t>知几学习可被视为一种</w:t>
      </w:r>
      <w:r>
        <w:rPr>
          <w:b/>
        </w:rPr>
        <w:t>理想化的持续学习系统</w:t>
      </w:r>
      <w:r>
        <w:t>——它以先验知识的结构化特性（独立条目、明确语义）为前提，彻底消除了灾难性遗忘问题，同时保持O(1)$的更新效率。这一发现启示：在设计持续学习系统时，</w:t>
      </w:r>
      <w:r>
        <w:rPr>
          <w:b/>
        </w:rPr>
        <w:t>知识表示的结构化程度</w:t>
      </w:r>
      <w:r>
        <w:t>可能比正则化技巧更为根本——当知识以独立的、语义明确的条目存储时，稳定性-可塑性困境自然消解。</w:t>
      </w:r>
    </w:p>
    <w:p w14:paraId="31C44C68">
      <w:pPr>
        <w:pStyle w:val="4"/>
        <w:ind w:firstLine="0"/>
      </w:pPr>
      <w:r>
        <w:t>6.5 局限性与坦诚评估</w:t>
      </w:r>
    </w:p>
    <w:p w14:paraId="3750AF02">
      <w:r>
        <w:t>我们坦诚地讨论YLYW当前的局限性：</w:t>
      </w:r>
    </w:p>
    <w:p w14:paraId="0FBCD12B">
      <w:r>
        <w:rPr>
          <w:b/>
        </w:rPr>
        <w:t>（1）验证域有限：</w:t>
      </w:r>
      <w:r>
        <w:t xml:space="preserve"> 目前仅在两个域中进行了验证——物理域（300物体文本描述的抓取决策）和ALFWorld（134局文本交互导航）。两个域都是基于文本描述的，未涉及真实视觉输入、真实力觉反馈、真实机器人执行。尽管YLYW的架构设计是域无关的，但缺乏真实物理世界的端到端验证是当前最大的局限。</w:t>
      </w:r>
    </w:p>
    <w:p w14:paraId="35F54D67">
      <w:r>
        <w:rPr>
          <w:b/>
        </w:rPr>
        <w:t>（2）先验知识手工编码的可扩展性问题：</w:t>
      </w:r>
      <w:r>
        <w:t xml:space="preserve"> YLYW的64卦-策略映射、八卦原型语义、六爻物理锚定均由领域专家手工完成。这引发一个根本性问题：当需要迁移到全新领域（如水下操作、太空装配）时，是否需要重新手工编码全部先验？ALFWorld迁移实验表明架构可复用但语义需重定义——这一重定义过程目前仍需专家参与。未来方向是：利用大语言模型辅助先验知识的自动化编码（LLM-assisted prior encoding），将专家工作量从"全部手工"降至"审核确认"。</w:t>
      </w:r>
    </w:p>
    <w:p w14:paraId="1AE2B797">
      <w:r>
        <w:rPr>
          <w:b/>
        </w:rPr>
        <w:t>（3）与EmbodiSkill 93.28%的差距分析：</w:t>
      </w:r>
      <w:r>
        <w:t xml:space="preserve"> YLYW在ALFWorld全集上的73.9%与EmbodiSkill的93.28%存在约20个百分点差距。深入分析差距来源：</w:t>
      </w:r>
    </w:p>
    <w:p w14:paraId="69D7FCB4">
      <w:r>
        <w:t xml:space="preserve">- </w:t>
      </w:r>
      <w:r>
        <w:rPr>
          <w:b/>
        </w:rPr>
        <w:t>标注不一致贡献：</w:t>
      </w:r>
      <w:r>
        <w:t xml:space="preserve"> 34局标注不一致中，YLYW仅成功10局（29.4%），而大语言模型可能通过对ALFWorld标注偏好的隐式建模（训练语料中可能包含相关信息）获得更高成功率。保守估计这一因素贡献了10-12个百分点的差距。</w:t>
      </w:r>
    </w:p>
    <w:p w14:paraId="5699F3B3">
      <w:r>
        <w:t xml:space="preserve">- </w:t>
      </w:r>
      <w:r>
        <w:rPr>
          <w:b/>
        </w:rPr>
        <w:t>语义理解深度：</w:t>
      </w:r>
      <w:r>
        <w:t xml:space="preserve"> 27B参数的LLM具有更强的自然语言理解能力，能够处理更复杂的任务描述（如隐含条件、多步推理），而YLYW的规则匹配在复杂语义场景中可能不够灵活。估计贡献5-8个百分点。</w:t>
      </w:r>
    </w:p>
    <w:p w14:paraId="401D0F6A">
      <w:r>
        <w:t xml:space="preserve">- </w:t>
      </w:r>
      <w:r>
        <w:rPr>
          <w:b/>
        </w:rPr>
        <w:t>搜索策略差异：</w:t>
      </w:r>
      <w:r>
        <w:t xml:space="preserve"> LLM Agent具有更灵活的试探策略（如"如果这里找不到就换个地方"的chain-of-thought推理），而YLYW的搜索策略相对固定。估计贡献2-3个百分点。</w:t>
      </w:r>
    </w:p>
    <w:p w14:paraId="6757DBA9">
      <w:r>
        <w:rPr>
          <w:b/>
        </w:rPr>
        <w:t>（4）缺乏真实机器人验证：</w:t>
      </w:r>
      <w:r>
        <w:t xml:space="preserve"> 物理域实验基于文本描述而非真实机器人执行，ALFWorld实验基于文本环境模拟器。尚未在真实机器人（如灵犀X2人形机器人 + OmniHand灵巧手）上验证YLYW的决策是否能正确转化为物理动作。真实世界验证面临的额外挑战包括：传感器噪声处理、执行器精度限制、动态环境变化等。这是下一阶段工作的核心方向。</w:t>
      </w:r>
    </w:p>
    <w:p w14:paraId="34498C82">
      <w:r>
        <w:rPr>
          <w:b/>
        </w:rPr>
        <w:t>（5）任务复杂度上限：</w:t>
      </w:r>
      <w:r>
        <w:t xml:space="preserve"> 当前验证的任务均为相对短时域（物理域为单步操作决策，ALFWorld为10-30步序列任务）。对于需要数百步规划、多智能体协调、长时记忆的复杂任务（如"组装一台电脑"），YLYW的64卦模板是否足够表达全部决策空间，仍有待验证。</w:t>
      </w:r>
    </w:p>
    <w:p w14:paraId="4435707E">
      <w:r>
        <w:rPr>
          <w:b/>
        </w:rPr>
        <w:t>（6）文化特异性问题：</w:t>
      </w:r>
      <w:r>
        <w:t xml:space="preserve"> YLYW的先验知识基于《易经》——一个源自中国文化的知识体系。其普适性虽然通过跨域实验得到了初步验证，但理论上可能存在文化特异性偏差。未来工作应探索：是否可以用其他文明的结构化知识体系（如古希腊四元素论、印度五大元素论）构建类似框架，以及不同文化先验的融合是否能进一步提升系统鲁棒性。</w:t>
      </w:r>
    </w:p>
    <w:p w14:paraId="74102243">
      <w:pPr>
        <w:pStyle w:val="3"/>
        <w:ind w:firstLine="0"/>
      </w:pPr>
      <w:r>
        <w:t>7 总结与展望</w:t>
      </w:r>
    </w:p>
    <w:p w14:paraId="4DD1F4B5">
      <w:pPr>
        <w:pStyle w:val="4"/>
        <w:ind w:firstLine="0"/>
      </w:pPr>
      <w:r>
        <w:t>7.1 总结</w:t>
      </w:r>
    </w:p>
    <w:p w14:paraId="710AAB9E">
      <w:r>
        <w:t>本文提出了具身智能的</w:t>
      </w:r>
      <w:r>
        <w:rPr>
          <w:b/>
        </w:rPr>
        <w:t>第三条技术路线——先验知识驱动路线</w:t>
      </w:r>
      <w:r>
        <w:t>，并给出其首个完整实现YLYW框架。在数据驱动路线（VLA模型）追求"从海量数据中学习一切"、世界模型路线追求"学习环境动力学模拟器"的学术格局中，YLYW开辟了第三条路径——</w:t>
      </w:r>
      <w:r>
        <w:rPr>
          <w:b/>
        </w:rPr>
        <w:t>"编码人类结构化知识，零数据即可决策"</w:t>
      </w:r>
      <w:r>
        <w:t>。</w:t>
      </w:r>
    </w:p>
    <w:p w14:paraId="59AF518F">
      <w:r>
        <w:t>核心实验数据证实了这一路线的可行性：（1）443参数 vs 10B+参数——先验知识的压缩效率比数据驱动高7个数量级；（2）92.0%合理率 @ 零训练数据——先验知识可直接驱动高质量决策；（3）0%严重错误率——双八卦安全架构实现先天安全保证；（4）90.0% @ 443参数 ≈ 93.28% @ 27B参数——先验驱动可逼近数据驱动的上限；（5）&lt;2ms CPU推理——边缘端实时部署成为可能；（6）一轮收敛——知几学习以极低样本效率实现自进化。（5）物理力学评估：零样本基线92.0%的物理可行率，自适应学习3轮收敛于92.0%，与国际同行可比且完全零训练，论证了先验知识提供真实物理可行性；</w:t>
      </w:r>
    </w:p>
    <w:p w14:paraId="4A4172E6">
      <w:r>
        <w:t>这些结果首次证明：</w:t>
      </w:r>
      <w:r>
        <w:rPr>
          <w:b/>
        </w:rPr>
        <w:t>先验知识驱动的可解释系统可在多域达到接近大模型的决策能力</w:t>
      </w:r>
      <w:r>
        <w:t>。"智能"并非只能从数据中涌现，也可以从结构化的人类知识中"编码"而来。</w:t>
      </w:r>
    </w:p>
    <w:p w14:paraId="282A4B95">
      <w:pPr>
        <w:pStyle w:val="4"/>
        <w:ind w:firstLine="0"/>
      </w:pPr>
      <w:r>
        <w:t>7.2 通往通用人工智能的技术路线</w:t>
      </w:r>
    </w:p>
    <w:p w14:paraId="736BA4E1">
      <w:pPr>
        <w:pStyle w:val="5"/>
        <w:ind w:firstLine="0"/>
      </w:pPr>
      <w:r>
        <w:t>7.2.1 层次化嵌套YLYW：从单智能体到智能生态</w:t>
      </w:r>
    </w:p>
    <w:p w14:paraId="4F2E643E">
      <w:r>
        <w:t>YLYW架构的一个核心哲学基础是《易经》的全息自相似性——"其大无外，其小无内"。同一套太极→两仪→八卦→六十四卦的推理架构可以递归应用于任何层级、任何粒度的子系统。基于这一洞察，我们提出层次化嵌套YLYW架构的三步走路径：</w:t>
      </w:r>
    </w:p>
    <w:p w14:paraId="67156F1C">
      <w:r>
        <w:rPr>
          <w:b/>
        </w:rPr>
        <w:t>第一步：智能元胞。</w:t>
      </w:r>
      <w:r>
        <w:t xml:space="preserve"> 单个YLYW模型作为最小决策单元，具备完整的感知-推理-行动能力。本文的物理域抓取系统和ALFWorld导航系统即为智能元胞的两个实例。每个元胞拥有独立的三层推理架构和知几学习能力。</w:t>
      </w:r>
    </w:p>
    <w:p w14:paraId="38C193B1">
      <w:r>
        <w:rPr>
          <w:b/>
        </w:rPr>
        <w:t>第二步：智能组织。</w:t>
      </w:r>
      <w:r>
        <w:t xml:space="preserve"> 多个智能元胞通过卦象级通信协议组成协作体。每个元胞既是独立决策者，又是上层组织的一个"爻"。组织层面的决策通过对成员元胞状态的八卦编码实现——6个元胞的状态组合形成一个组织级六十四卦，驱动协作策略。双模型协同在此层级展开：认知推理模型负责任务分配与协调，安全约束模型负责全局风险监控与仲裁。</w:t>
      </w:r>
    </w:p>
    <w:p w14:paraId="2C56E965">
      <w:r>
        <w:rPr>
          <w:b/>
        </w:rPr>
        <w:t>第三步：智能生态。</w:t>
      </w:r>
      <w:r>
        <w:t xml:space="preserve"> 整个环境成为一个巨大的YLYW模型。房间是"卦"，传感器是"爻"，所有智能体（机器人、家电、环境设施）都是宏观YLYW下的独立子模型。当环境感知到某种状态失衡，所有智能体依据同一套易理法则自发趋向和谐整体秩序——这正是《易经》"弥纶天地之道"的计算实现。</w:t>
      </w:r>
    </w:p>
    <w:p w14:paraId="78FB738B">
      <w:pPr>
        <w:pStyle w:val="5"/>
        <w:ind w:firstLine="0"/>
      </w:pPr>
      <w:r>
        <w:t>7.2.2 芯片化：纯逻辑门实现的边缘智能</w:t>
      </w:r>
    </w:p>
    <w:p w14:paraId="4E4668E5">
      <w:r>
        <w:t>YLYW的推理计算以比较、查表、计数为主，天然适合纯逻辑电路实现。与深度学习芯片（NPU/TPU）依赖乘加阵列（MAC）不同，YLYW芯片可用比较器+加法器+查找表实现，无需DRAM带宽瓶颈。规划路径为：算法验证→FPGA原型→ASIC流片。目标指标：功耗&lt;50mW、推理延迟&lt;100ns、面积&lt;1mm²。</w:t>
      </w:r>
    </w:p>
    <w:p w14:paraId="53AAED2B">
      <w:r>
        <w:t>芯片化YLYW的定位并非替代GPU/NPU，而是形成异构计算架构：YLYW芯片负责毫秒级的物理常识决策和安全约束检查（系统1/快思考），GPU/NPU负责需要大量计算的感知和规划（系统2/慢思考）。这一分工对应Kahneman</w:t>
      </w:r>
      <w:r>
        <w:rPr>
          <w:sz w:val="16"/>
          <w:vertAlign w:val="superscript"/>
        </w:rPr>
        <w:t>[20]</w:t>
      </w:r>
      <w:r>
        <w:t>的双系统理论在硬件层面的实现。</w:t>
      </w:r>
    </w:p>
    <w:p w14:paraId="1521C4FF">
      <w:pPr>
        <w:pStyle w:val="5"/>
        <w:ind w:firstLine="0"/>
      </w:pPr>
      <w:r>
        <w:t>7.2.3 量子YLYW：从经典符号到量子符号的路线跃迁</w:t>
      </w:r>
    </w:p>
    <w:p w14:paraId="53C88138">
      <w:r>
        <w:t>《易经》六十四卦与量子计算存在深层数学同构：64卦 = 2⁶个计算基矢，爻值∈</w:t>
      </w:r>
      <w:r>
        <w:rPr>
          <w:sz w:val="16"/>
          <w:vertAlign w:val="superscript"/>
        </w:rPr>
        <w:t>[0,1]</w:t>
      </w:r>
      <w:r>
        <w:t xml:space="preserve"> = 量子叠加态 α|0⟩+β|1⟩，八卦隶属度向量 = 概率幅分布，乘承比应 = 量子纠缠关联。这一同构并非巧合——《易经》的"变易"思想和量子力学的态演化在数学结构上同源。</w:t>
      </w:r>
    </w:p>
    <w:p w14:paraId="41EB6601">
      <w:r>
        <w:t>量子YLYW的核心优势在于：（1）量子并行推理——经典YLYW每次只能匹配一个卦象，量子YLYW可同时处于64卦的叠加态，一次测量即可获得最优匹配；（2）量子爻位关系——经典域的乘承比应是6次独立比较，量子域中是作用在6-qubit态上的纠缠门序列，一次执行即可完成全部关系分析；（3）量子类比推理——两个物体的量子态保真度天然度量"相似性"，可在64卦希尔伯特空间中做类比推理。</w:t>
      </w:r>
    </w:p>
    <w:p w14:paraId="5DB9E9BB">
      <w:r>
        <w:t>YLYW从经典到量子的跃迁路径为：知识表示从经典64卦（确定状态）到量子64卦（叠加态）；推理机制从经典匹配（逐卦比较）到量子干涉（所有卦同时参与，干涉增强正确、抵消错误）；学习能力从经典知几学习到量子变分电路（参数化量子门）。</w:t>
      </w:r>
    </w:p>
    <w:p w14:paraId="207F4011">
      <w:pPr>
        <w:pStyle w:val="5"/>
        <w:ind w:firstLine="0"/>
      </w:pPr>
      <w:r>
        <w:t>7.2.4 YLYW通往AGI的核心主张</w:t>
      </w:r>
    </w:p>
    <w:p w14:paraId="2E15D5D9">
      <w:r>
        <w:t>与主流"堆数据+算力暴力涌现"路线不同，YLYW走向的是"道器合一"的通用智能路径。我们的核心主张是：</w:t>
      </w:r>
    </w:p>
    <w:p w14:paraId="0A2AE403">
      <w:r>
        <w:rPr>
          <w:b/>
        </w:rPr>
        <w:t>通用人工智能的基石，或许不在于无限的算力与数据，而在于一套内建的、自洽的、关于世界如何变化与运作的根本法则。这正是《易经》与物理定律为我们提供的。</w:t>
      </w:r>
    </w:p>
    <w:p w14:paraId="7B45CE6C">
      <w:r>
        <w:t>这一主张的理论基础在于：人类智能的核心并非海量记忆（婴儿仅凭少量经验即可掌握物理直觉），而是一套结构化的世界先验——Lake等人</w:t>
      </w:r>
      <w:r>
        <w:rPr>
          <w:sz w:val="16"/>
          <w:vertAlign w:val="superscript"/>
        </w:rPr>
        <w:t>[19]</w:t>
      </w:r>
      <w:r>
        <w:t>称之为"直觉物理"和"直觉心理"。YLYW将这一洞察工程化：以六十四卦为"直觉物理"的形式化编码，以知几学习为"从经验中精炼直觉"的计算机制。</w:t>
      </w:r>
    </w:p>
    <w:p w14:paraId="1D347D09">
      <w:r>
        <w:t>从信息论角度，通往AGI的两条路径可形式化为：（1）数据路径：AGI = f(∞ data, ∞ compute)——通过无限数据和算力暴力逼近；（2）先验路径：AGI = P_universal ⊕ f_calibration(finite data)——通过正确的先验结构加有限校准达到。如果第二条路径成立，则AGI的核心挑战不是"更多的数据和算力"，而是"找到正确的先验结构"。《易经》六十四卦是否就是这样的"正确先验"，需要更多验证域和更长时间的检验——但本文的实验结果已提供了初步的肯定性证据。</w:t>
      </w:r>
    </w:p>
    <w:p w14:paraId="5B7A17DC">
      <w:pPr>
        <w:pStyle w:val="4"/>
        <w:ind w:firstLine="0"/>
      </w:pPr>
      <w:r>
        <w:t>7.3 近期研究计划</w:t>
      </w:r>
    </w:p>
    <w:p w14:paraId="4AA9733A">
      <w:r>
        <w:t>（1）</w:t>
      </w:r>
      <w:r>
        <w:rPr>
          <w:b/>
        </w:rPr>
        <w:t>实体机器人验证：</w:t>
      </w:r>
      <w:r>
        <w:t xml:space="preserve"> 在灵犀X2 + OmniHand 2025灵巧手平台上进行零样本抓取实物验证，从仿真走向真实物理世界。</w:t>
      </w:r>
    </w:p>
    <w:p w14:paraId="0FD73329">
      <w:r>
        <w:t>（2）</w:t>
      </w:r>
      <w:r>
        <w:rPr>
          <w:b/>
        </w:rPr>
        <w:t>运动控制域扩展：</w:t>
      </w:r>
      <w:r>
        <w:t xml:space="preserve"> 基于MuJoCo + 宇树G1人形机器人模型，验证YLYW在连续控制空间的决策能力（已完成技术方案和14种步态仿真）。</w:t>
      </w:r>
    </w:p>
    <w:p w14:paraId="7E2075F0">
      <w:r>
        <w:t>（3）</w:t>
      </w:r>
      <w:r>
        <w:rPr>
          <w:b/>
        </w:rPr>
        <w:t>触觉感知集成：</w:t>
      </w:r>
      <w:r>
        <w:t xml:space="preserve"> 利用压致变色薄膜的时序视觉信号，验证爻位关系在时序力觉信号中的核心价值——"乘承比应"建模压力场的空间耦合和时序演化。</w:t>
      </w:r>
    </w:p>
    <w:p w14:paraId="15E9CE87">
      <w:r>
        <w:t>（4）</w:t>
      </w:r>
      <w:r>
        <w:rPr>
          <w:b/>
        </w:rPr>
        <w:t>与VLA融合验证：</w:t>
      </w:r>
      <w:r>
        <w:t xml:space="preserve"> 将YLYW先验注入VLA模型的初始化阶段，验证是否能将数据需求降低1-2个数量级。</w:t>
      </w:r>
    </w:p>
    <w:p w14:paraId="48795109">
      <w:pPr>
        <w:pStyle w:val="4"/>
        <w:ind w:firstLine="0"/>
      </w:pPr>
      <w:r>
        <w:t>7.4 结语</w:t>
      </w:r>
    </w:p>
    <w:p w14:paraId="4A0C13C4">
      <w:r>
        <w:t>《易经·系辞传》曰："《易》与天地准，故能弥纶天地之道。"本文试图将这一古老智慧转化为可计算的工程系统。实验结果表明，以443个可解释参数编码的先验知识，在零训练数据条件下即可达到接近数十亿参数大模型的决策能力。这一发现为具身智能乃至通用人工智能的研究提供了一个全新的视角：</w:t>
      </w:r>
      <w:r>
        <w:rPr>
          <w:b/>
        </w:rPr>
        <w:t>智能的本质或许不在于数据的量，而在于知识的质——在于是否拥有关于世界如何运作的正确先验。</w:t>
      </w:r>
    </w:p>
    <w:p w14:paraId="7F899C39">
      <w:pPr>
        <w:pStyle w:val="3"/>
        <w:ind w:firstLine="0"/>
      </w:pPr>
      <w:r>
        <w:t>参考文献</w:t>
      </w:r>
    </w:p>
    <w:p w14:paraId="49CEF6EC">
      <w:pPr>
        <w:ind w:left="420" w:firstLine="0"/>
      </w:pPr>
      <w:r>
        <w:rPr>
          <w:sz w:val="18"/>
        </w:rPr>
        <w:t>[1] 黄凯奇, 陈昊, 谭铁牛. 具身智能体研究现状与展望[J]. 中国科学: 信息科学, 2023, 53(6): 1065-1093.</w:t>
      </w:r>
    </w:p>
    <w:p w14:paraId="72F6F2E0">
      <w:pPr>
        <w:ind w:left="420" w:firstLine="0"/>
      </w:pPr>
      <w:r>
        <w:rPr>
          <w:sz w:val="18"/>
        </w:rPr>
        <w:t>[2] Liu Y, Chen W X, Bai Y J, et al. Aligning Cyber Space with Physical World: A Comprehensive Survey on Embodied AI[J]. IEEE/ASME Transactions on Mechatronics, 2025.</w:t>
      </w:r>
    </w:p>
    <w:p w14:paraId="41C34B0E">
      <w:pPr>
        <w:ind w:left="420" w:firstLine="0"/>
      </w:pPr>
      <w:r>
        <w:rPr>
          <w:sz w:val="18"/>
        </w:rPr>
        <w:t>[3] Marcus G. The Next Decade in AI: Four Steps Towards Robust Artificial Intelligence[J]. arXiv:2002.06177, 2020.</w:t>
      </w:r>
    </w:p>
    <w:p w14:paraId="38CA0D20">
      <w:pPr>
        <w:ind w:left="420" w:firstLine="0"/>
      </w:pPr>
      <w:r>
        <w:rPr>
          <w:sz w:val="18"/>
        </w:rPr>
        <w:t>[</w:t>
      </w:r>
      <w:r>
        <w:rPr>
          <w:rFonts w:hint="eastAsia" w:eastAsia="宋体"/>
          <w:sz w:val="18"/>
          <w:lang w:val="en-US" w:eastAsia="zh-CN"/>
        </w:rPr>
        <w:t>4</w:t>
      </w:r>
      <w:r>
        <w:rPr>
          <w:sz w:val="18"/>
        </w:rPr>
        <w:t>]Garcez A S d'Avila, Broda K, Gabbay D. Neural-Symbolic Learning Systems: Foundations and Applications[M]. London: Springer, 2002.</w:t>
      </w:r>
    </w:p>
    <w:p w14:paraId="1D075321">
      <w:pPr>
        <w:ind w:left="420" w:firstLine="0"/>
      </w:pPr>
      <w:r>
        <w:rPr>
          <w:sz w:val="18"/>
        </w:rPr>
        <w:t>[5] Mnih V, Kavukcuoglu K, Silver D, et al. Human-level Control through Deep Reinforcement Learning[J]. Nature, 2015, 518(7540): 529-533.</w:t>
      </w:r>
    </w:p>
    <w:p w14:paraId="4B9F92B9">
      <w:pPr>
        <w:ind w:left="420" w:firstLine="0"/>
      </w:pPr>
      <w:r>
        <w:rPr>
          <w:sz w:val="18"/>
        </w:rPr>
        <w:t>[6] Brohan A, Brown N, Carbajal J, et al. RT-2: Vision-Language-Action Models Transfer Web Knowledge to Robotic Control[J]. arXiv:2307.15818, 2023.</w:t>
      </w:r>
    </w:p>
    <w:p w14:paraId="6954E3F6">
      <w:pPr>
        <w:ind w:left="420" w:firstLine="0"/>
      </w:pPr>
      <w:r>
        <w:rPr>
          <w:sz w:val="18"/>
        </w:rPr>
        <w:t>[7] Black K, Brown N, Driess D, et al. π0: A Vision-Language-Action Flow Model for General Robot Control[J]. arXiv:2410.24164, 2024.</w:t>
      </w:r>
    </w:p>
    <w:p w14:paraId="7A2E2FAE">
      <w:pPr>
        <w:ind w:left="420" w:firstLine="0"/>
      </w:pPr>
      <w:r>
        <w:rPr>
          <w:sz w:val="18"/>
        </w:rPr>
        <w:t>[8] Kim M J, Pertsch K, Karamcheti S, et al. OpenVLA: An Open-Source Vision-Language-Action Model[C]// International Conference on Machine Learning (ICML). 2024. arXiv:2406.09246.</w:t>
      </w:r>
    </w:p>
    <w:p w14:paraId="2B432904">
      <w:pPr>
        <w:ind w:left="420" w:firstLine="0"/>
      </w:pPr>
      <w:r>
        <w:rPr>
          <w:sz w:val="18"/>
        </w:rPr>
        <w:t>[9] Ma Y, Song Z, Zhuang Y, et al. A Survey on Vision-Language-Action Models for Embodied AI[J]. arXiv:2406.09246, 2024.</w:t>
      </w:r>
    </w:p>
    <w:p w14:paraId="3C23B6A2">
      <w:pPr>
        <w:ind w:left="420" w:firstLine="0"/>
      </w:pPr>
      <w:r>
        <w:rPr>
          <w:sz w:val="18"/>
        </w:rPr>
        <w:t>[10] Xing W, Zheng Y, Zhang L, et al. Towards Robust and Secure Embodied AI: A Survey on Vulnerabilities, Attacks, and Defenses[J]. arXiv:2502.13175, 2025.</w:t>
      </w:r>
    </w:p>
    <w:p w14:paraId="38182B74">
      <w:pPr>
        <w:ind w:left="420" w:firstLine="0"/>
      </w:pPr>
      <w:r>
        <w:rPr>
          <w:sz w:val="18"/>
        </w:rPr>
        <w:t>[11] Hafner D, Pasukonis J, Ba J, et al. Mastering Diverse Domains through World Models[J]. arXiv:2301.04104, 2023.</w:t>
      </w:r>
    </w:p>
    <w:p w14:paraId="1A65851C">
      <w:pPr>
        <w:ind w:left="420" w:firstLine="0"/>
      </w:pPr>
      <w:r>
        <w:rPr>
          <w:sz w:val="18"/>
        </w:rPr>
        <w:t>[12] Yang S, Du Y, Ghasemipour S K S, et al. Learning Interactive Real-World Simulators[J]. International Conference on Learning Representations (ICLR). 2024.</w:t>
      </w:r>
    </w:p>
    <w:p w14:paraId="5CB962CA">
      <w:pPr>
        <w:ind w:left="420" w:firstLine="0"/>
      </w:pPr>
      <w:r>
        <w:rPr>
          <w:sz w:val="18"/>
        </w:rPr>
        <w:t>Google DeepMind. Genie 2: A Large-Scale Foundation World Model[R]. 2024.</w:t>
      </w:r>
    </w:p>
    <w:p w14:paraId="55A38340">
      <w:pPr>
        <w:ind w:left="420" w:firstLine="0"/>
      </w:pPr>
      <w:r>
        <w:rPr>
          <w:sz w:val="18"/>
        </w:rPr>
        <w:t>[14] Li X, He X, Zhu Y, et al. A Comprehensive Survey on World Models for Embodied AI[J]. arXiv:2510.16732, 2025.</w:t>
      </w:r>
    </w:p>
    <w:p w14:paraId="4C4BA851">
      <w:pPr>
        <w:ind w:left="420" w:firstLine="0"/>
      </w:pPr>
      <w:r>
        <w:rPr>
          <w:sz w:val="18"/>
        </w:rPr>
        <w:t>[15] Feng T, Wang X, Zhu W, et al. Self-evolving Embodied AI[J]. arXiv:2602.04411, 2026.</w:t>
      </w:r>
    </w:p>
    <w:p w14:paraId="6628FBB5">
      <w:pPr>
        <w:ind w:left="420" w:firstLine="0"/>
      </w:pPr>
      <w:r>
        <w:rPr>
          <w:sz w:val="18"/>
        </w:rPr>
        <w:t>[16] 黄寿祺, 张善文. 周易译注[M]. 上海: 上海古籍出版社, 2007.</w:t>
      </w:r>
    </w:p>
    <w:p w14:paraId="4ECE5511">
      <w:pPr>
        <w:ind w:left="420" w:firstLine="0"/>
      </w:pPr>
      <w:r>
        <w:rPr>
          <w:sz w:val="18"/>
        </w:rPr>
        <w:t>[17] Silver D, Huang A, Maddison C J, et al. Mastering the Game of Go with Deep Neural Networks and Tree Search[J]. Nature, 2016, 529(7587): 484-489.</w:t>
      </w:r>
    </w:p>
    <w:p w14:paraId="33413255">
      <w:pPr>
        <w:ind w:left="420" w:firstLine="0"/>
      </w:pPr>
      <w:r>
        <w:rPr>
          <w:sz w:val="18"/>
        </w:rPr>
        <w:t>[18] Driess D, Xia F, Sajjadi M S M, et al. PaLM-E: An Embodied Multimodal Language Model[C]// International Conference on Machine Learning (ICML). 2023.</w:t>
      </w:r>
    </w:p>
    <w:p w14:paraId="222CB464">
      <w:pPr>
        <w:ind w:left="420" w:firstLine="0"/>
      </w:pPr>
      <w:r>
        <w:rPr>
          <w:sz w:val="18"/>
        </w:rPr>
        <w:t>[19] Lake B M, Ullman T D, Tenenbaum J B, et al. Building Machines That Learn and Think Like People[J]. Behavioral and Brain Sciences, 2017, 40: e253.</w:t>
      </w:r>
    </w:p>
    <w:p w14:paraId="07E02A6C">
      <w:pPr>
        <w:ind w:left="420" w:firstLine="0"/>
      </w:pPr>
      <w:r>
        <w:rPr>
          <w:sz w:val="18"/>
        </w:rPr>
        <w:t>[20] Kahneman D. Thinking, Fast and Slow[M]. New York: Farrar, Straus and Giroux, 2011.</w:t>
      </w:r>
    </w:p>
    <w:p w14:paraId="64371AB7">
      <w:pPr>
        <w:ind w:left="420" w:firstLine="0"/>
      </w:pPr>
      <w:r>
        <w:rPr>
          <w:sz w:val="18"/>
        </w:rPr>
        <w:t>[21] Shridhar M, Yuan X, Côté M A, et al. ALFWorld: Aligning Text and Embodied Environments for Interactive Learning[C]// International Conference on Learning Representations (ICLR). 2021.</w:t>
      </w:r>
    </w:p>
    <w:p w14:paraId="53862AFB">
      <w:pPr>
        <w:ind w:left="420" w:firstLine="0"/>
      </w:pPr>
      <w:r>
        <w:rPr>
          <w:sz w:val="18"/>
        </w:rPr>
        <w:t>[22] Shinn N, Cassano F, Gopinath A, et al. Reflexion: Language Agents with Verbal Reinforcement Learning[C]// Advances in Neural Information Processing Systems (NeurIPS). 2023.</w:t>
      </w:r>
    </w:p>
    <w:p w14:paraId="32E4D3CF">
      <w:pPr>
        <w:ind w:left="420" w:firstLine="0"/>
      </w:pPr>
      <w:r>
        <w:rPr>
          <w:sz w:val="18"/>
        </w:rPr>
        <w:t>[23] Ju R, Wang X, Ding X, et al. EmbodiSkill: Skill-Aware Reflection for Self-Evolving Embodied Agents[J]. arXiv:2605.10332, 2026.</w:t>
      </w:r>
    </w:p>
    <w:p w14:paraId="56009154">
      <w:pPr>
        <w:ind w:left="420" w:firstLine="0"/>
      </w:pPr>
      <w:r>
        <w:rPr>
          <w:sz w:val="18"/>
        </w:rPr>
        <w:t>[24] 朱松纯. 从感知到认知: 浅谈视觉的计算本质与挑战[J]. 中国科学: 信息科学, 2020, 50(8): 1135-1153.</w:t>
      </w:r>
    </w:p>
    <w:p w14:paraId="690873BC">
      <w:pPr>
        <w:ind w:left="420" w:firstLine="0"/>
      </w:pPr>
      <w:r>
        <w:rPr>
          <w:sz w:val="18"/>
        </w:rPr>
        <w:t>[25] Geng H, Zhao Z, Luo Z, et al. RoboVerse: Towards a Unified Platform, Dataset and Benchmark for Scalable and Generalizable Robot Learning[J]. arXiv:2504.18904, 2025.</w:t>
      </w:r>
    </w:p>
    <w:p w14:paraId="6040481B">
      <w:pPr>
        <w:ind w:left="420" w:firstLine="0"/>
      </w:pPr>
      <w:r>
        <w:rPr>
          <w:sz w:val="18"/>
        </w:rPr>
        <w:t>[26] Xu Z, Zhang Y, Xu P, et al. A Survey on Robotics with Foundation Models: toward Embodied AI[J]. arXiv:2402.02385, 2024.</w:t>
      </w:r>
    </w:p>
    <w:p w14:paraId="09D4E21D">
      <w:pPr>
        <w:ind w:left="420" w:firstLine="0"/>
      </w:pPr>
      <w:r>
        <w:rPr>
          <w:sz w:val="18"/>
        </w:rPr>
        <w:t>[27] Zadeh L A. Fuzzy Sets[J]. Information and Control, 1965, 8(3): 338-353.</w:t>
      </w:r>
    </w:p>
    <w:p w14:paraId="3ABCC06F">
      <w:pPr>
        <w:ind w:left="420" w:firstLine="0"/>
      </w:pPr>
      <w:r>
        <w:rPr>
          <w:sz w:val="18"/>
        </w:rPr>
        <w:t>[28] Sutton R S, Barto A G. Reinforcement Learning: An Introduction[M]. 2nd ed. Cambridge: MIT Press, 2018.</w:t>
      </w:r>
    </w:p>
    <w:p w14:paraId="6E337324">
      <w:pPr>
        <w:ind w:left="420" w:firstLine="0"/>
      </w:pPr>
      <w:r>
        <w:rPr>
          <w:sz w:val="18"/>
        </w:rPr>
        <w:t>[29] LeCun Y. A Path Towards Autonomous Machine Intelligence[R]. arXiv:2207.10614, 2022.</w:t>
      </w:r>
    </w:p>
    <w:p w14:paraId="26CF4F96">
      <w:pPr>
        <w:ind w:left="420" w:firstLine="0"/>
      </w:pPr>
      <w:r>
        <w:rPr>
          <w:sz w:val="18"/>
        </w:rPr>
        <w:t>[30] Brooks R A. Intelligence without Representation[J]. Artificial Intelligence, 1991, 47(1-3): 139-159.</w:t>
      </w:r>
    </w:p>
    <w:p w14:paraId="4E98E20B">
      <w:pPr>
        <w:ind w:left="420" w:firstLine="0"/>
      </w:pPr>
      <w:r>
        <w:rPr>
          <w:sz w:val="18"/>
        </w:rPr>
        <w:t>[31] Harnad S. The Symbol Grounding Problem[J]. Physica D, 1990, 42(1-3): 335-346.</w:t>
      </w:r>
    </w:p>
    <w:p w14:paraId="4B9FB0B6">
      <w:pPr>
        <w:ind w:left="420" w:firstLine="0"/>
      </w:pPr>
      <w:r>
        <w:rPr>
          <w:sz w:val="18"/>
        </w:rPr>
        <w:t>[32] Anderson M L. Embodied Cognition: A Field Guide[J]. Artificial Intelligence, 2003, 149(1): 91-130.</w:t>
      </w:r>
    </w:p>
    <w:p w14:paraId="271AACE7">
      <w:pPr>
        <w:ind w:left="420" w:firstLine="0"/>
      </w:pPr>
      <w:r>
        <w:rPr>
          <w:sz w:val="18"/>
        </w:rPr>
        <w:t>[33] Newell A, Simon H A. Computer Science as Empirical Inquiry: Symbols and Search[J]. Communications of the ACM, 1976, 19(3): 113-126.</w:t>
      </w:r>
    </w:p>
    <w:p w14:paraId="7458D3DC">
      <w:pPr>
        <w:ind w:left="420" w:firstLine="0"/>
      </w:pPr>
      <w:r>
        <w:rPr>
          <w:sz w:val="18"/>
        </w:rPr>
        <w:t>[34] Pearl J. Causality: Models, Reasoning, and Inference[M]. 2nd ed. Cambridge: Cambridge University Press, 2009.</w:t>
      </w:r>
    </w:p>
    <w:p w14:paraId="486D00D3">
      <w:pPr>
        <w:ind w:left="420" w:firstLine="0"/>
      </w:pPr>
      <w:r>
        <w:rPr>
          <w:sz w:val="18"/>
        </w:rPr>
        <w:t>[35] Bengio Y, Lecun Y, Hinton G. Deep Learning for AI[J]. Communications of the ACM, 2021, 64(7): 58-65.</w:t>
      </w:r>
    </w:p>
    <w:p w14:paraId="6D5110D5">
      <w:pPr>
        <w:ind w:left="420" w:firstLine="0"/>
      </w:pPr>
      <w:r>
        <w:rPr>
          <w:sz w:val="18"/>
        </w:rPr>
        <w:t>[36] Brohan A, Brown N, Carbajal J, et al. RT-1: Robotics Transformer for Real-World Control at Scale[J]. arXiv:2212.06817, 2022.</w:t>
      </w:r>
    </w:p>
    <w:p w14:paraId="1EA89ABC">
      <w:pPr>
        <w:ind w:left="420" w:firstLine="0"/>
        <w:rPr>
          <w:sz w:val="18"/>
        </w:rPr>
      </w:pPr>
      <w:r>
        <w:rPr>
          <w:sz w:val="18"/>
        </w:rPr>
        <w:t>[37] Alayrac J B, Donahue J, Luc P, et al. Flamingo: A Visual Language Model for Few-Shot Learning[C]// NeurIPS. 2022.</w:t>
      </w:r>
    </w:p>
    <w:p w14:paraId="25A8D96F">
      <w:pPr>
        <w:rPr>
          <w:sz w:val="18"/>
        </w:rPr>
      </w:pPr>
      <w:r>
        <w:rPr>
          <w:sz w:val="18"/>
        </w:rPr>
        <w:br w:type="page"/>
      </w:r>
    </w:p>
    <w:p w14:paraId="5AD45F27">
      <w:pPr>
        <w:ind w:firstLine="0"/>
        <w:jc w:val="center"/>
      </w:pPr>
      <w:r>
        <w:t>YLYW: A Learnable Embodied Decision Framework Based on I Ching Prior Symbolic Knowledge</w:t>
      </w:r>
    </w:p>
    <w:p w14:paraId="5708C975">
      <w:pPr>
        <w:pStyle w:val="3"/>
        <w:ind w:firstLine="0"/>
      </w:pPr>
      <w:r>
        <w:t>Abstract</w:t>
      </w:r>
    </w:p>
    <w:p w14:paraId="1292EC00">
      <w:pPr>
        <w:rPr>
          <w:rFonts w:hint="eastAsia"/>
        </w:rPr>
      </w:pPr>
      <w:r>
        <w:rPr>
          <w:rFonts w:hint="eastAsia"/>
        </w:rPr>
        <w:t>The current field of embodied intelligence is dominated by two mainstream approaches: the data-driven approach represented by the Vision-Language-Action (VLA) end-to-end model, and the environmental dynamics learning approach represented by World Models. Both share a fundamental assumption - "knowledge must be learned from data", which leads to a triple dilemma: data hunger (requiring millions of trajectories or massive amounts of video), uninterpretability (billions of parameters forming a black box), and lack of security guarantees (lacking innate constraint mechanisms). This paper proposes another technical approach for embodied intelligence - the prior knowledge-driven approach, and presents its complete implementation: the YLYW (Yi</w:t>
      </w:r>
      <w:r>
        <w:rPr>
          <w:rFonts w:hint="eastAsia" w:eastAsia="宋体"/>
          <w:lang w:val="en-US" w:eastAsia="zh-CN"/>
        </w:rPr>
        <w:t>-</w:t>
      </w:r>
      <w:r>
        <w:rPr>
          <w:rFonts w:hint="eastAsia"/>
        </w:rPr>
        <w:t>Li</w:t>
      </w:r>
      <w:r>
        <w:rPr>
          <w:rFonts w:hint="eastAsia" w:eastAsia="宋体"/>
          <w:lang w:val="en-US" w:eastAsia="zh-CN"/>
        </w:rPr>
        <w:t>-</w:t>
      </w:r>
      <w:r>
        <w:rPr>
          <w:rFonts w:hint="eastAsia"/>
        </w:rPr>
        <w:t>Yan</w:t>
      </w:r>
      <w:r>
        <w:rPr>
          <w:rFonts w:hint="eastAsia" w:eastAsia="宋体"/>
          <w:lang w:val="en-US" w:eastAsia="zh-CN"/>
        </w:rPr>
        <w:t>-</w:t>
      </w:r>
      <w:r>
        <w:rPr>
          <w:rFonts w:hint="eastAsia"/>
        </w:rPr>
        <w:t>Wu) framework. YLYW formalizes the sixty-four hexagram system of the Book of Changes into a computable embodied decision-making engine, constructing a three-layer federated reasoning architecture: the L1 layer maps continuous physical features to fuzzy membership degrees of the eight trigrams through Gaussian radial basis function kernels, solving the symbol grounding dilemma; the L2 layer completes physical dimensionality reduction encoding through semantic anchoring of the six hexagrams; the L3 layer implements structured decision-making by matching the ideal templates of the sixty-four hexagrams through cosine similarity. The total number of system parameters is only 443, with each parameter having clear physical semantics. Furthermore, a dual hexagram security architecture (where strategic hexagrams and security hexagrams run in parallel and arbitrate output) is proposed to achieve innate security guarantees, as well as a knowledge-based learning approach (prior-driven single-entry precise updating, a self-evolution mechanism that converges in one round). Experiments show that on the YCB object grasping test set, YLYW achieved a reasonable rate of 92.0%, a serious error rate of 0%, and an inference delay of 1.7ms in 150 zero-shot decision-making attempts for 50 objects; in the embodied task decision-making of ALFWorld, it achieved a success rate of 73.9% in 134 games, a labeled consistent subset of 90.0%, and approached 93.28% of the Qwen3.5-27B large language model with only 443 parameters. This paper demonstrates for the first time that an interpretable system driven by prior knowledge can achieve decision-making capabilities close to large models in multiple domains, opening up a new path for embodied intelligence beyond data-driven approaches.</w:t>
      </w:r>
    </w:p>
    <w:p w14:paraId="1EF8C6BE">
      <w:pPr>
        <w:rPr>
          <w:rFonts w:hint="eastAsia"/>
        </w:rPr>
      </w:pPr>
    </w:p>
    <w:p w14:paraId="12839207">
      <w:pPr>
        <w:ind w:firstLine="0"/>
        <w:rPr>
          <w:sz w:val="18"/>
        </w:rPr>
      </w:pPr>
      <w:r>
        <w:t xml:space="preserve">Keywords: YLYW; </w:t>
      </w:r>
      <w:bookmarkStart w:id="0" w:name="_GoBack"/>
      <w:bookmarkEnd w:id="0"/>
      <w:r>
        <w:t>Embodied Intelligence; Prior Knowledge-Driven Decision-Making; Neuro-Symbolic System; Zhi-Ji Learning; Zero-Shot Embodied Reasoning; Explainable AI; Dual-Trigram Safety Architecture</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0600"/>
    <w:rsid w:val="033C450F"/>
    <w:rsid w:val="04803A83"/>
    <w:rsid w:val="04A97DDE"/>
    <w:rsid w:val="05BF6BE4"/>
    <w:rsid w:val="05F978B5"/>
    <w:rsid w:val="06EC0906"/>
    <w:rsid w:val="07242A1F"/>
    <w:rsid w:val="0745330C"/>
    <w:rsid w:val="09CB6A81"/>
    <w:rsid w:val="0E2D7D0A"/>
    <w:rsid w:val="13426A3F"/>
    <w:rsid w:val="18814417"/>
    <w:rsid w:val="1CC6570F"/>
    <w:rsid w:val="1DDC0E05"/>
    <w:rsid w:val="212426DC"/>
    <w:rsid w:val="254121AD"/>
    <w:rsid w:val="25A97CA5"/>
    <w:rsid w:val="285A00F5"/>
    <w:rsid w:val="292B4C2D"/>
    <w:rsid w:val="2BE16371"/>
    <w:rsid w:val="2C0F0134"/>
    <w:rsid w:val="2CD86F6D"/>
    <w:rsid w:val="381B7890"/>
    <w:rsid w:val="3F087ECF"/>
    <w:rsid w:val="3F2E32AA"/>
    <w:rsid w:val="42DC527F"/>
    <w:rsid w:val="445A6E8F"/>
    <w:rsid w:val="448A628B"/>
    <w:rsid w:val="4DA16EA9"/>
    <w:rsid w:val="51CC60BC"/>
    <w:rsid w:val="5CA42CAA"/>
    <w:rsid w:val="5FB15C3A"/>
    <w:rsid w:val="5FFC31E6"/>
    <w:rsid w:val="61691F7C"/>
    <w:rsid w:val="68F551B5"/>
    <w:rsid w:val="6E2E4332"/>
    <w:rsid w:val="6EF72976"/>
    <w:rsid w:val="70871AD7"/>
    <w:rsid w:val="72E76BFC"/>
    <w:rsid w:val="74D926D7"/>
    <w:rsid w:val="76FA0DE9"/>
    <w:rsid w:val="776D5ECB"/>
    <w:rsid w:val="7A11179C"/>
    <w:rsid w:val="7D425704"/>
    <w:rsid w:val="7D45450A"/>
    <w:rsid w:val="7F403E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ind w:firstLine="420"/>
    </w:pPr>
    <w:rPr>
      <w:rFonts w:ascii="宋体" w:hAnsi="宋体" w:eastAsiaTheme="minorEastAsia"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3919</Words>
  <Characters>4762</Characters>
  <Lines>0</Lines>
  <Paragraphs>0</Paragraphs>
  <TotalTime>2</TotalTime>
  <ScaleCrop>false</ScaleCrop>
  <LinksUpToDate>false</LinksUpToDate>
  <CharactersWithSpaces>4819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2026-06-22T10:11:00Z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9E1602556E9048C1B0727877B4C1BDD4_12</vt:lpwstr>
  </property>
</Properties>
</file>